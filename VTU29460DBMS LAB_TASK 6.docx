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5C49" w14:textId="77777777" w:rsidR="00CA5F99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DC53648" w14:textId="77777777" w:rsidR="00CA5F99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78FE8A" wp14:editId="79C9CE9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1C05939" w14:textId="77777777" w:rsidR="00CA5F99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069A18" wp14:editId="6E5269A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B2BBD4C" w14:textId="77777777" w:rsidR="00CA5F99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809BB11" w14:textId="77777777" w:rsidR="00CA5F99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C0AD3" wp14:editId="652834D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7D5EB5" w14:textId="77777777" w:rsidR="00CA5F99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2DA73300" w14:textId="77777777" w:rsidR="00CA5F99" w:rsidRDefault="00CA5F9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5A4655" w14:textId="77777777" w:rsidR="00CA5F99" w:rsidRDefault="00CA5F99"/>
    <w:p w14:paraId="5A48E579" w14:textId="77777777" w:rsidR="00CA5F99" w:rsidRDefault="00000000">
      <w:pPr>
        <w:jc w:val="center"/>
      </w:pPr>
      <w:r>
        <w:t>Academic Year: 2025–2026</w:t>
      </w:r>
    </w:p>
    <w:p w14:paraId="39982E72" w14:textId="77777777" w:rsidR="00CA5F99" w:rsidRDefault="00000000">
      <w:pPr>
        <w:jc w:val="center"/>
      </w:pPr>
      <w:r>
        <w:t>SUMMER SEMESTER -SS2526</w:t>
      </w:r>
    </w:p>
    <w:p w14:paraId="1E3A9CF0" w14:textId="77777777" w:rsidR="00CA5F99" w:rsidRDefault="00000000">
      <w:r>
        <w:br/>
        <w:t>Course Code</w:t>
      </w:r>
      <w:r>
        <w:tab/>
        <w:t>: 10211CS207</w:t>
      </w:r>
    </w:p>
    <w:p w14:paraId="49A36EA4" w14:textId="77777777" w:rsidR="00CA5F99" w:rsidRDefault="00000000">
      <w:r>
        <w:t>Course Name</w:t>
      </w:r>
      <w:r>
        <w:tab/>
        <w:t>: Database Management Systems</w:t>
      </w:r>
    </w:p>
    <w:p w14:paraId="1DD8600C" w14:textId="77777777" w:rsidR="00CA5F99" w:rsidRDefault="00000000">
      <w:r>
        <w:t>Slot No</w:t>
      </w:r>
      <w:r>
        <w:tab/>
        <w:t>: S1L4</w:t>
      </w:r>
      <w:r>
        <w:br/>
      </w:r>
    </w:p>
    <w:p w14:paraId="10E9775E" w14:textId="77777777" w:rsidR="00CA5F99" w:rsidRDefault="00000000">
      <w:pPr>
        <w:pStyle w:val="Title"/>
      </w:pPr>
      <w:r>
        <w:t>DBMS TASK - 6 REPORT</w:t>
      </w:r>
    </w:p>
    <w:p w14:paraId="6794FDCE" w14:textId="77777777" w:rsidR="00CA5F99" w:rsidRDefault="00000000">
      <w:r>
        <w:rPr>
          <w:sz w:val="28"/>
          <w:szCs w:val="24"/>
        </w:rPr>
        <w:t>Title: Procedures, Functions And Loops</w:t>
      </w:r>
      <w:r>
        <w:br/>
      </w:r>
    </w:p>
    <w:p w14:paraId="59D9AB90" w14:textId="77777777" w:rsidR="00CA5F99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CA5F99" w14:paraId="3A1CF4A5" w14:textId="77777777">
        <w:tc>
          <w:tcPr>
            <w:tcW w:w="1353" w:type="dxa"/>
          </w:tcPr>
          <w:p w14:paraId="0E97AA74" w14:textId="77777777" w:rsidR="00CA5F9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6B72D045" w14:textId="77777777" w:rsidR="00CA5F9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2EACE6BF" w14:textId="77777777" w:rsidR="00CA5F99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CA5F99" w14:paraId="485EE78A" w14:textId="77777777">
        <w:tc>
          <w:tcPr>
            <w:tcW w:w="1353" w:type="dxa"/>
            <w:vAlign w:val="bottom"/>
          </w:tcPr>
          <w:p w14:paraId="03E22DD2" w14:textId="1A6D1BEB" w:rsidR="00CA5F99" w:rsidRDefault="00000000">
            <w:pPr>
              <w:spacing w:after="0" w:line="240" w:lineRule="auto"/>
            </w:pPr>
            <w:r>
              <w:t>VTU29</w:t>
            </w:r>
            <w:r w:rsidR="00B23BB0">
              <w:t>460</w:t>
            </w:r>
          </w:p>
        </w:tc>
        <w:tc>
          <w:tcPr>
            <w:tcW w:w="2468" w:type="dxa"/>
            <w:vAlign w:val="bottom"/>
          </w:tcPr>
          <w:p w14:paraId="17047688" w14:textId="09A8CC1F" w:rsidR="00CA5F99" w:rsidRDefault="00000000">
            <w:pPr>
              <w:spacing w:after="0" w:line="240" w:lineRule="auto"/>
            </w:pPr>
            <w:r>
              <w:t>24UECS</w:t>
            </w:r>
            <w:r w:rsidR="00B23BB0">
              <w:t>0272</w:t>
            </w:r>
          </w:p>
        </w:tc>
        <w:tc>
          <w:tcPr>
            <w:tcW w:w="4809" w:type="dxa"/>
            <w:vAlign w:val="bottom"/>
          </w:tcPr>
          <w:p w14:paraId="2143FD73" w14:textId="5ABF9551" w:rsidR="00CA5F99" w:rsidRDefault="00B23BB0">
            <w:pPr>
              <w:spacing w:after="0" w:line="240" w:lineRule="auto"/>
            </w:pPr>
            <w:r>
              <w:t>PIYUSH KUMAR RATRE</w:t>
            </w:r>
          </w:p>
        </w:tc>
      </w:tr>
    </w:tbl>
    <w:p w14:paraId="7BE56CE6" w14:textId="77777777" w:rsidR="00CA5F99" w:rsidRDefault="00000000">
      <w:r>
        <w:br/>
      </w:r>
    </w:p>
    <w:p w14:paraId="2B8FB69B" w14:textId="77777777" w:rsidR="00CA5F99" w:rsidRDefault="00000000">
      <w:r>
        <w:br/>
      </w:r>
    </w:p>
    <w:p w14:paraId="435D264F" w14:textId="77777777" w:rsidR="00CA5F99" w:rsidRDefault="00000000">
      <w:r>
        <w:br w:type="page"/>
      </w:r>
    </w:p>
    <w:p w14:paraId="679381E8" w14:textId="77777777" w:rsidR="00CA5F99" w:rsidRDefault="00000000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20EB9FFD" w14:textId="77777777" w:rsidR="00CA5F99" w:rsidRDefault="00CA5F99">
      <w:pPr>
        <w:ind w:right="117"/>
        <w:rPr>
          <w:rFonts w:ascii="Times New Roman" w:hAnsi="Times New Roman" w:cs="Times New Roman"/>
          <w:b/>
          <w:szCs w:val="24"/>
        </w:rPr>
      </w:pPr>
    </w:p>
    <w:p w14:paraId="0A65664F" w14:textId="77777777" w:rsidR="00CA5F99" w:rsidRDefault="00000000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6F129D6B" w14:textId="77777777" w:rsidR="00CA5F99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382DFEF8" w14:textId="77777777" w:rsidR="00CA5F99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579B358D" w14:textId="77777777" w:rsidR="00CA5F99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78624AAB" w14:textId="77777777" w:rsidR="00CA5F99" w:rsidRDefault="00000000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6DD78A43" w14:textId="77777777" w:rsidR="00CA5F99" w:rsidRDefault="00CA5F9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00E02E32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3358DF66" w14:textId="77777777" w:rsidR="00CA5F99" w:rsidRDefault="00000000">
      <w:pPr>
        <w:pStyle w:val="BodyText"/>
        <w:spacing w:line="273" w:lineRule="exact"/>
        <w:ind w:left="900"/>
      </w:pPr>
      <w:r>
        <w:t>DECLARE</w:t>
      </w:r>
    </w:p>
    <w:p w14:paraId="737F1E79" w14:textId="77777777" w:rsidR="00CA5F99" w:rsidRDefault="00000000">
      <w:pPr>
        <w:pStyle w:val="BodyText"/>
        <w:spacing w:line="273" w:lineRule="exact"/>
        <w:ind w:left="900"/>
      </w:pPr>
      <w:r>
        <w:t xml:space="preserve">    total_age NUMBER := 0;</w:t>
      </w:r>
    </w:p>
    <w:p w14:paraId="6EC10C2A" w14:textId="77777777" w:rsidR="00CA5F99" w:rsidRDefault="00000000">
      <w:pPr>
        <w:pStyle w:val="BodyText"/>
        <w:spacing w:line="273" w:lineRule="exact"/>
        <w:ind w:left="900"/>
      </w:pPr>
      <w:r>
        <w:t xml:space="preserve">    num_players NUMBER := 0;</w:t>
      </w:r>
    </w:p>
    <w:p w14:paraId="7EFCA7C2" w14:textId="77777777" w:rsidR="00CA5F99" w:rsidRDefault="00000000">
      <w:pPr>
        <w:pStyle w:val="BodyText"/>
        <w:spacing w:line="273" w:lineRule="exact"/>
        <w:ind w:left="900"/>
      </w:pPr>
      <w:r>
        <w:t xml:space="preserve">    avg_age NUMBER := 0;</w:t>
      </w:r>
    </w:p>
    <w:p w14:paraId="3DBCAB19" w14:textId="77777777" w:rsidR="00CA5F99" w:rsidRDefault="00000000">
      <w:pPr>
        <w:pStyle w:val="BodyText"/>
        <w:spacing w:line="273" w:lineRule="exact"/>
        <w:ind w:left="900"/>
      </w:pPr>
      <w:r>
        <w:t>BEGIN</w:t>
      </w:r>
    </w:p>
    <w:p w14:paraId="09FCAE09" w14:textId="77777777" w:rsidR="00CA5F99" w:rsidRDefault="00000000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3DAD3B7A" w14:textId="77777777" w:rsidR="00CA5F99" w:rsidRDefault="00000000">
      <w:pPr>
        <w:pStyle w:val="BodyText"/>
        <w:spacing w:line="273" w:lineRule="exact"/>
        <w:ind w:left="900"/>
      </w:pPr>
      <w:r>
        <w:t xml:space="preserve">    FOR player_rec IN (SELECT Age FROM Player) LOOP</w:t>
      </w:r>
    </w:p>
    <w:p w14:paraId="39CF979B" w14:textId="77777777" w:rsidR="00CA5F99" w:rsidRDefault="00000000">
      <w:pPr>
        <w:pStyle w:val="BodyText"/>
        <w:spacing w:line="273" w:lineRule="exact"/>
        <w:ind w:left="900"/>
      </w:pPr>
      <w:r>
        <w:t xml:space="preserve">        total_age := total_age + player_rec.Age; -- Summing up the ages</w:t>
      </w:r>
    </w:p>
    <w:p w14:paraId="6BF7D871" w14:textId="77777777" w:rsidR="00CA5F99" w:rsidRDefault="00000000">
      <w:pPr>
        <w:pStyle w:val="BodyText"/>
        <w:spacing w:line="273" w:lineRule="exact"/>
        <w:ind w:left="900"/>
      </w:pPr>
      <w:r>
        <w:t xml:space="preserve">        num_players := num_players + 1; -- Counting the number of players</w:t>
      </w:r>
    </w:p>
    <w:p w14:paraId="1E375DAA" w14:textId="77777777" w:rsidR="00CA5F99" w:rsidRDefault="00000000">
      <w:pPr>
        <w:pStyle w:val="BodyText"/>
        <w:spacing w:line="273" w:lineRule="exact"/>
        <w:ind w:left="900"/>
      </w:pPr>
      <w:r>
        <w:t xml:space="preserve">    END LOOP;</w:t>
      </w:r>
    </w:p>
    <w:p w14:paraId="4D110AEA" w14:textId="77777777" w:rsidR="00CA5F99" w:rsidRDefault="00CA5F99">
      <w:pPr>
        <w:pStyle w:val="BodyText"/>
        <w:spacing w:line="273" w:lineRule="exact"/>
        <w:ind w:left="900"/>
      </w:pPr>
    </w:p>
    <w:p w14:paraId="21DC89C7" w14:textId="77777777" w:rsidR="00CA5F99" w:rsidRDefault="00000000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249E57CF" w14:textId="77777777" w:rsidR="00CA5F99" w:rsidRDefault="00000000">
      <w:pPr>
        <w:pStyle w:val="BodyText"/>
        <w:spacing w:line="273" w:lineRule="exact"/>
        <w:ind w:left="900"/>
      </w:pPr>
      <w:r>
        <w:t xml:space="preserve">    IF num_players &gt; 0 THEN</w:t>
      </w:r>
    </w:p>
    <w:p w14:paraId="699B62BC" w14:textId="77777777" w:rsidR="00CA5F99" w:rsidRDefault="00000000">
      <w:pPr>
        <w:pStyle w:val="BodyText"/>
        <w:spacing w:line="273" w:lineRule="exact"/>
        <w:ind w:left="900"/>
      </w:pPr>
      <w:r>
        <w:t xml:space="preserve">        avg_age := total_age / num_players;</w:t>
      </w:r>
    </w:p>
    <w:p w14:paraId="0927AB87" w14:textId="77777777" w:rsidR="00CA5F99" w:rsidRDefault="00000000">
      <w:pPr>
        <w:pStyle w:val="BodyText"/>
        <w:spacing w:line="273" w:lineRule="exact"/>
        <w:ind w:left="900"/>
      </w:pPr>
      <w:r>
        <w:t xml:space="preserve">    END IF;</w:t>
      </w:r>
    </w:p>
    <w:p w14:paraId="51EC1CBA" w14:textId="77777777" w:rsidR="00CA5F99" w:rsidRDefault="00CA5F99">
      <w:pPr>
        <w:pStyle w:val="BodyText"/>
        <w:spacing w:line="273" w:lineRule="exact"/>
        <w:ind w:left="900"/>
      </w:pPr>
    </w:p>
    <w:p w14:paraId="6A16FEBC" w14:textId="77777777" w:rsidR="00CA5F99" w:rsidRDefault="00000000">
      <w:pPr>
        <w:pStyle w:val="BodyText"/>
        <w:spacing w:line="273" w:lineRule="exact"/>
        <w:ind w:left="900"/>
      </w:pPr>
      <w:r>
        <w:t xml:space="preserve">    -- Displaying the result</w:t>
      </w:r>
    </w:p>
    <w:p w14:paraId="0F37531C" w14:textId="77777777" w:rsidR="00CA5F99" w:rsidRDefault="00000000">
      <w:pPr>
        <w:pStyle w:val="BodyText"/>
        <w:spacing w:line="273" w:lineRule="exact"/>
        <w:ind w:left="900"/>
      </w:pPr>
      <w:r>
        <w:t xml:space="preserve">    DBMS_OUTPUT.PUT_LINE('Total Players: ' || num_players);</w:t>
      </w:r>
    </w:p>
    <w:p w14:paraId="587C005C" w14:textId="77777777" w:rsidR="00CA5F99" w:rsidRDefault="00000000">
      <w:pPr>
        <w:pStyle w:val="BodyText"/>
        <w:spacing w:line="273" w:lineRule="exact"/>
        <w:ind w:left="900"/>
      </w:pPr>
      <w:r>
        <w:t xml:space="preserve">    DBMS_OUTPUT.PUT_LINE('Total Age: ' || total_age);</w:t>
      </w:r>
    </w:p>
    <w:p w14:paraId="2826A330" w14:textId="77777777" w:rsidR="00CA5F99" w:rsidRDefault="00000000">
      <w:pPr>
        <w:pStyle w:val="BodyText"/>
        <w:spacing w:line="273" w:lineRule="exact"/>
        <w:ind w:left="900"/>
      </w:pPr>
      <w:r>
        <w:lastRenderedPageBreak/>
        <w:t xml:space="preserve">    DBMS_OUTPUT.PUT_LINE('Average Age: ' || ceil(avg_age));</w:t>
      </w:r>
    </w:p>
    <w:p w14:paraId="6D4F3323" w14:textId="77777777" w:rsidR="00CA5F99" w:rsidRDefault="0000000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1269C997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7F6773B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3ECEB607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1B2A0B47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36FF6960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F7A65C2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159EB42C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'&amp;Playerid'; -- You can generate a unique PlayerID as needed</w:t>
      </w:r>
    </w:p>
    <w:p w14:paraId="0472B6A8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VARCHAR(10) := '&amp;TEAMID'; -- Replace with the actual TeamID</w:t>
      </w:r>
    </w:p>
    <w:p w14:paraId="3FD60720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10DC2407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685EEC5E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1C9ECB76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'DD-Mon-YYYY'); -- Replace with the actual DateofBirth</w:t>
      </w:r>
    </w:p>
    <w:p w14:paraId="12F02445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21AC1999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625ED4B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6B12DA39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v_batting varchar(10) := '&amp;batting';</w:t>
      </w:r>
    </w:p>
    <w:p w14:paraId="4D4ABEEF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v_bowling varchar(10) := '&amp;bowling';</w:t>
      </w:r>
    </w:p>
    <w:p w14:paraId="478BA4F9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5344CF9B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contact_no, batting, bowling)</w:t>
      </w:r>
    </w:p>
    <w:p w14:paraId="11DD3D69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v_contact_no, v_batting, v_bowling);</w:t>
      </w:r>
    </w:p>
    <w:p w14:paraId="6F899F49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0DB0B1ED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DBMS_OUTPUT.PUT_LINE('Player record inserted successfully.');</w:t>
      </w:r>
    </w:p>
    <w:p w14:paraId="4EA6950F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67B1309F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13A32B3E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75BE971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2BB6C4E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1DAC2497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70046C73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74C16F6F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3BDCF8AD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273CC85C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61DF3E26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4C6011A5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DateofBirth: 17-07-1999</w:t>
      </w:r>
    </w:p>
    <w:p w14:paraId="1C91B89E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1D64386D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28D57BD3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20FC1968" w14:textId="77777777" w:rsidR="00CA5F99" w:rsidRDefault="00CA5F9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26776C3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5643D15C" w14:textId="77777777" w:rsidR="00CA5F99" w:rsidRDefault="0000000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02C38AF3" w14:textId="77777777" w:rsidR="00CA5F99" w:rsidRDefault="00CA5F9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22B62C33" w14:textId="77777777" w:rsidR="00CA5F99" w:rsidRDefault="00CA5F9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41CA628B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0C3339F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GetTotalTeamsInBoard(BoardID1 VARCHAR2) RETURN NUMBER IS</w:t>
      </w:r>
    </w:p>
    <w:p w14:paraId="2442F5BF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37DA6B6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5156AE59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BoardID1;</w:t>
      </w:r>
    </w:p>
    <w:p w14:paraId="056B7011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05B6E697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54B8DAFD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52B5F539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298D795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33745B64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11E2D6EF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465C4CDD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DFDA368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6672C6EA" w14:textId="77777777" w:rsidR="00CA5F99" w:rsidRDefault="0000000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C45DBB1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7F0A0996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F1EBC19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1922E79F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6B1C7EC0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F376A3C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res:= GetTotalTeamsInBoard('BID01');</w:t>
      </w:r>
    </w:p>
    <w:p w14:paraId="4BF35B95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DBMS_OUTPUT.PUT_LINE('No of teams:  '||res);</w:t>
      </w:r>
    </w:p>
    <w:p w14:paraId="520D5086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63D70602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4B0E790E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0546F15F" w14:textId="77777777" w:rsidR="00CA5F99" w:rsidRDefault="0000000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DA6707A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4535BD2E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9A764C7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MOD(TO_NUMBER(PlayerID), 2) = 0)     </w:t>
      </w:r>
    </w:p>
    <w:p w14:paraId="65D202AD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44BDA5A0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3A87D1DA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078A7329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6570B300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F8FEF4D" w14:textId="77777777" w:rsidR="00CA5F99" w:rsidRDefault="00CA5F99">
      <w:pPr>
        <w:rPr>
          <w:rFonts w:ascii="Times New Roman" w:hAnsi="Times New Roman" w:cs="Times New Roman"/>
          <w:szCs w:val="24"/>
        </w:rPr>
      </w:pPr>
    </w:p>
    <w:p w14:paraId="3FDC30D1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EXEC GetEvenNumberedPlayerIDs;</w:t>
      </w:r>
    </w:p>
    <w:p w14:paraId="7D49A594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102</w:t>
      </w:r>
    </w:p>
    <w:p w14:paraId="0D620EF0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12</w:t>
      </w:r>
    </w:p>
    <w:p w14:paraId="05E3BD85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18</w:t>
      </w:r>
    </w:p>
    <w:p w14:paraId="0CEA50DD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2</w:t>
      </w:r>
    </w:p>
    <w:p w14:paraId="142CF4F2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62</w:t>
      </w:r>
    </w:p>
    <w:p w14:paraId="1BBDA668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66</w:t>
      </w:r>
    </w:p>
    <w:p w14:paraId="55A5A9FD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676</w:t>
      </w:r>
    </w:p>
    <w:p w14:paraId="4F773051" w14:textId="77777777" w:rsidR="00CA5F99" w:rsidRDefault="00CA5F99">
      <w:pPr>
        <w:rPr>
          <w:rFonts w:ascii="Times New Roman" w:hAnsi="Times New Roman" w:cs="Times New Roman"/>
          <w:szCs w:val="24"/>
        </w:rPr>
      </w:pPr>
    </w:p>
    <w:p w14:paraId="2A85725D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5C811294" w14:textId="77777777" w:rsidR="00CA5F99" w:rsidRDefault="00CA5F99">
      <w:pPr>
        <w:rPr>
          <w:rFonts w:ascii="Times New Roman" w:hAnsi="Times New Roman" w:cs="Times New Roman"/>
          <w:szCs w:val="24"/>
        </w:rPr>
      </w:pPr>
    </w:p>
    <w:p w14:paraId="5EB2ABD4" w14:textId="77777777" w:rsidR="00CA5F99" w:rsidRDefault="00CA5F99">
      <w:pPr>
        <w:rPr>
          <w:rFonts w:ascii="Times New Roman" w:hAnsi="Times New Roman" w:cs="Times New Roman"/>
          <w:szCs w:val="24"/>
        </w:rPr>
      </w:pPr>
    </w:p>
    <w:p w14:paraId="0776CBB8" w14:textId="77777777" w:rsidR="00CA5F99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7372144D" w14:textId="77777777" w:rsidR="00CA5F9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7A81D298" w14:textId="77777777" w:rsidR="00CA5F99" w:rsidRDefault="00CA5F99">
      <w:pPr>
        <w:rPr>
          <w:rFonts w:ascii="Times New Roman" w:hAnsi="Times New Roman" w:cs="Times New Roman"/>
          <w:sz w:val="28"/>
          <w:szCs w:val="28"/>
        </w:rPr>
      </w:pPr>
    </w:p>
    <w:sectPr w:rsidR="00CA5F99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F4C86" w14:textId="77777777" w:rsidR="004973A1" w:rsidRDefault="004973A1">
      <w:pPr>
        <w:spacing w:line="240" w:lineRule="auto"/>
      </w:pPr>
      <w:r>
        <w:separator/>
      </w:r>
    </w:p>
  </w:endnote>
  <w:endnote w:type="continuationSeparator" w:id="0">
    <w:p w14:paraId="3F05E21A" w14:textId="77777777" w:rsidR="004973A1" w:rsidRDefault="004973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4F2CE" w14:textId="77777777" w:rsidR="00CA5F99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DC4EE3" wp14:editId="05CB25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23A3" w14:textId="77777777" w:rsidR="004973A1" w:rsidRDefault="004973A1">
      <w:pPr>
        <w:spacing w:after="0"/>
      </w:pPr>
      <w:r>
        <w:separator/>
      </w:r>
    </w:p>
  </w:footnote>
  <w:footnote w:type="continuationSeparator" w:id="0">
    <w:p w14:paraId="259F3E36" w14:textId="77777777" w:rsidR="004973A1" w:rsidRDefault="004973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430198292">
    <w:abstractNumId w:val="5"/>
  </w:num>
  <w:num w:numId="2" w16cid:durableId="2136867624">
    <w:abstractNumId w:val="3"/>
  </w:num>
  <w:num w:numId="3" w16cid:durableId="1834492155">
    <w:abstractNumId w:val="2"/>
  </w:num>
  <w:num w:numId="4" w16cid:durableId="467170236">
    <w:abstractNumId w:val="4"/>
  </w:num>
  <w:num w:numId="5" w16cid:durableId="1354722508">
    <w:abstractNumId w:val="1"/>
  </w:num>
  <w:num w:numId="6" w16cid:durableId="1505782607">
    <w:abstractNumId w:val="0"/>
  </w:num>
  <w:num w:numId="7" w16cid:durableId="15326506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4973A1"/>
    <w:rsid w:val="00515698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23BB0"/>
    <w:rsid w:val="00B47730"/>
    <w:rsid w:val="00BB738A"/>
    <w:rsid w:val="00C03072"/>
    <w:rsid w:val="00C24503"/>
    <w:rsid w:val="00C666A9"/>
    <w:rsid w:val="00CA5F99"/>
    <w:rsid w:val="00CB0664"/>
    <w:rsid w:val="00CC6BF4"/>
    <w:rsid w:val="00DB6A2D"/>
    <w:rsid w:val="00DD1E60"/>
    <w:rsid w:val="00E42476"/>
    <w:rsid w:val="00F303AE"/>
    <w:rsid w:val="00F41827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353D5D"/>
  <w14:defaultImageDpi w14:val="300"/>
  <w15:docId w15:val="{9FC6CD97-80D9-4F12-8039-3827FB4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leenaratre5@outlook.com</cp:lastModifiedBy>
  <cp:revision>8</cp:revision>
  <cp:lastPrinted>2025-10-15T00:45:00Z</cp:lastPrinted>
  <dcterms:created xsi:type="dcterms:W3CDTF">2025-10-10T16:05:00Z</dcterms:created>
  <dcterms:modified xsi:type="dcterms:W3CDTF">2025-11-02T13:00:00Z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