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D5E2" w14:textId="77777777" w:rsidR="00301BD6" w:rsidRDefault="00FB125A" w:rsidP="00154594">
      <w:pPr>
        <w:spacing w:after="0" w:line="240" w:lineRule="auto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0E8504DD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974DE4" wp14:editId="1E93EAFA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201849E2" w14:textId="77777777" w:rsidR="00301BD6" w:rsidRDefault="00FB125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AA2B06" wp14:editId="3A41537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5ED73466" w14:textId="77777777" w:rsidR="00301BD6" w:rsidRDefault="00FB125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010209F8" w14:textId="77777777" w:rsidR="00301BD6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772C6867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167.8pt;margin-top:4.9pt;width:109.8pt;height:17.4pt;z-index:251659264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63149BAA" w14:textId="77777777" w:rsidR="00301BD6" w:rsidRDefault="00FB125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28A4B39B" w14:textId="77777777" w:rsidR="00301BD6" w:rsidRDefault="00301BD6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46452B90" w14:textId="77777777" w:rsidR="00301BD6" w:rsidRDefault="00301BD6"/>
    <w:p w14:paraId="66A4FD31" w14:textId="77777777" w:rsidR="00301BD6" w:rsidRDefault="00FB125A">
      <w:pPr>
        <w:jc w:val="center"/>
      </w:pPr>
      <w:r>
        <w:t>Academic Year: 2025–2026</w:t>
      </w:r>
    </w:p>
    <w:p w14:paraId="629229D9" w14:textId="77777777" w:rsidR="00301BD6" w:rsidRDefault="00FB125A">
      <w:pPr>
        <w:jc w:val="center"/>
      </w:pPr>
      <w:r>
        <w:t>SUMMER SEMESTER - SS2526</w:t>
      </w:r>
    </w:p>
    <w:p w14:paraId="1C5C5D00" w14:textId="77777777" w:rsidR="00301BD6" w:rsidRDefault="00FB125A">
      <w:r>
        <w:br/>
        <w:t>Course Code</w:t>
      </w:r>
      <w:r>
        <w:tab/>
        <w:t>: 10211CS207</w:t>
      </w:r>
    </w:p>
    <w:p w14:paraId="1E688372" w14:textId="77777777" w:rsidR="00301BD6" w:rsidRDefault="00FB125A">
      <w:r>
        <w:t>Course Name</w:t>
      </w:r>
      <w:r>
        <w:tab/>
        <w:t>: Database Management Systems</w:t>
      </w:r>
    </w:p>
    <w:p w14:paraId="2A8779F7" w14:textId="77777777" w:rsidR="00301BD6" w:rsidRDefault="00FB125A">
      <w:r>
        <w:t>Slot No</w:t>
      </w:r>
      <w:r>
        <w:tab/>
        <w:t>:  S1L4</w:t>
      </w:r>
      <w:r>
        <w:br/>
      </w:r>
    </w:p>
    <w:p w14:paraId="2A5ED27F" w14:textId="77777777" w:rsidR="00301BD6" w:rsidRDefault="00FB125A">
      <w:pPr>
        <w:pStyle w:val="Title"/>
      </w:pPr>
      <w:r>
        <w:t xml:space="preserve">DBMS </w:t>
      </w:r>
      <w:r w:rsidR="00AD08F0">
        <w:t>TASK - 3</w:t>
      </w:r>
      <w:r>
        <w:t xml:space="preserve"> REPORT</w:t>
      </w:r>
    </w:p>
    <w:p w14:paraId="12BE1CD8" w14:textId="77777777" w:rsidR="00AD08F0" w:rsidRPr="00353C20" w:rsidRDefault="00FB125A" w:rsidP="00AD08F0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AD08F0" w:rsidRPr="00353C20">
        <w:rPr>
          <w:rFonts w:ascii="Times New Roman" w:hAnsi="Times New Roman" w:cs="Times New Roman"/>
          <w:b/>
          <w:szCs w:val="24"/>
        </w:rPr>
        <w:t>Using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Clauses,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Operator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sand Function</w:t>
      </w:r>
      <w:r w:rsidR="00AD08F0">
        <w:rPr>
          <w:rFonts w:ascii="Times New Roman" w:hAnsi="Times New Roman" w:cs="Times New Roman"/>
          <w:b/>
          <w:szCs w:val="24"/>
        </w:rPr>
        <w:t xml:space="preserve">s </w:t>
      </w:r>
      <w:r w:rsidR="00AD08F0" w:rsidRPr="00353C20">
        <w:rPr>
          <w:rFonts w:ascii="Times New Roman" w:hAnsi="Times New Roman" w:cs="Times New Roman"/>
          <w:b/>
          <w:szCs w:val="24"/>
        </w:rPr>
        <w:t>in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queries</w:t>
      </w:r>
    </w:p>
    <w:p w14:paraId="2265419E" w14:textId="77777777" w:rsidR="00301BD6" w:rsidRDefault="00301BD6"/>
    <w:p w14:paraId="21931840" w14:textId="77777777" w:rsidR="00301BD6" w:rsidRDefault="00FB125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01BD6" w14:paraId="76A2D475" w14:textId="77777777">
        <w:tc>
          <w:tcPr>
            <w:tcW w:w="1353" w:type="dxa"/>
          </w:tcPr>
          <w:p w14:paraId="23161E87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229DDB44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1CF1785A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01BD6" w14:paraId="50DA3AEA" w14:textId="77777777">
        <w:tc>
          <w:tcPr>
            <w:tcW w:w="1353" w:type="dxa"/>
            <w:vAlign w:val="bottom"/>
          </w:tcPr>
          <w:p w14:paraId="5FBD7C72" w14:textId="2B2ABEFC" w:rsidR="00301BD6" w:rsidRDefault="00FB125A">
            <w:pPr>
              <w:spacing w:after="0" w:line="240" w:lineRule="auto"/>
            </w:pPr>
            <w:r>
              <w:t>VTU2</w:t>
            </w:r>
            <w:r w:rsidR="00EE45FC">
              <w:t>9</w:t>
            </w:r>
            <w:r w:rsidR="00154594">
              <w:t>460</w:t>
            </w:r>
          </w:p>
        </w:tc>
        <w:tc>
          <w:tcPr>
            <w:tcW w:w="2468" w:type="dxa"/>
            <w:vAlign w:val="bottom"/>
          </w:tcPr>
          <w:p w14:paraId="035C09A5" w14:textId="35C85FD3" w:rsidR="00301BD6" w:rsidRDefault="00FB125A">
            <w:pPr>
              <w:spacing w:after="0" w:line="240" w:lineRule="auto"/>
            </w:pPr>
            <w:r>
              <w:t>24UECS</w:t>
            </w:r>
            <w:r w:rsidR="00154594">
              <w:t>0272</w:t>
            </w:r>
          </w:p>
        </w:tc>
        <w:tc>
          <w:tcPr>
            <w:tcW w:w="4809" w:type="dxa"/>
            <w:vAlign w:val="bottom"/>
          </w:tcPr>
          <w:p w14:paraId="7CEAA573" w14:textId="488D9ED9" w:rsidR="00301BD6" w:rsidRDefault="00154594">
            <w:pPr>
              <w:spacing w:after="0" w:line="240" w:lineRule="auto"/>
            </w:pPr>
            <w:r>
              <w:t>PIYUSH KUMAR RATRE</w:t>
            </w:r>
          </w:p>
        </w:tc>
      </w:tr>
    </w:tbl>
    <w:p w14:paraId="5F1312E0" w14:textId="77777777" w:rsidR="00301BD6" w:rsidRDefault="00FB125A">
      <w:r>
        <w:br/>
      </w:r>
    </w:p>
    <w:p w14:paraId="79C7FC7B" w14:textId="77777777" w:rsidR="00301BD6" w:rsidRDefault="00301BD6"/>
    <w:p w14:paraId="082DE41D" w14:textId="77777777" w:rsidR="00301BD6" w:rsidRDefault="00301BD6"/>
    <w:p w14:paraId="6394CF86" w14:textId="77777777" w:rsidR="00301BD6" w:rsidRDefault="00301BD6"/>
    <w:p w14:paraId="5EEA4136" w14:textId="77777777" w:rsidR="00301BD6" w:rsidRDefault="00301BD6"/>
    <w:p w14:paraId="5BD4A648" w14:textId="77777777" w:rsidR="00301BD6" w:rsidRDefault="00301BD6"/>
    <w:p w14:paraId="07FC070E" w14:textId="77777777" w:rsidR="00301BD6" w:rsidRDefault="00301BD6"/>
    <w:p w14:paraId="6AA750F7" w14:textId="77777777" w:rsidR="00AD08F0" w:rsidRDefault="00AD08F0"/>
    <w:p w14:paraId="2FDA0C5E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TASK3</w:t>
      </w:r>
    </w:p>
    <w:p w14:paraId="5B19368F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714EDF91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79E3B2C9" w14:textId="77777777" w:rsidR="00AD08F0" w:rsidRPr="00353C20" w:rsidRDefault="00AD08F0" w:rsidP="00AD08F0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DML,DRLoperations usingaggregate,date,string,indentfunctions,setclausesandoperators.</w:t>
      </w:r>
    </w:p>
    <w:p w14:paraId="2F4EC5A0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C0067A8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6" w:lineRule="exact"/>
      </w:pPr>
      <w:r w:rsidRPr="00353C20">
        <w:t>To retrievethePlayersdetailwhose name start with ‘A’.</w:t>
      </w:r>
    </w:p>
    <w:p w14:paraId="3695A4BF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before="4" w:after="0" w:line="275" w:lineRule="exact"/>
      </w:pPr>
      <w:r w:rsidRPr="00353C20">
        <w:t>Addacolumn Batting and BowlinginPlayertable.</w:t>
      </w:r>
    </w:p>
    <w:p w14:paraId="25DE1206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5" w:lineRule="exact"/>
      </w:pPr>
      <w:r w:rsidRPr="00353C20">
        <w:t>To countthenumberof</w:t>
      </w:r>
      <w:r w:rsidRPr="00353C20">
        <w:rPr>
          <w:spacing w:val="-2"/>
        </w:rPr>
        <w:t xml:space="preserve"> right-hand batsman in a team.</w:t>
      </w:r>
    </w:p>
    <w:p w14:paraId="53663377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12D13A6B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7FBADAB5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3E6548A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EA185C9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52234C" w14:paraId="10F148EE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65C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6DCE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89C92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72FC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52234C" w14:paraId="7A50806C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877F3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765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6DAC2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2270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52234C" w14:paraId="2721C1F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5BAE9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68EC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06F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12966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9977886699</w:t>
            </w:r>
          </w:p>
        </w:tc>
      </w:tr>
      <w:tr w:rsidR="00AD08F0" w:rsidRPr="0052234C" w14:paraId="227B620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B0FE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3EBF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52F65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C17A3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52234C" w14:paraId="3D19B51C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6DA2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00C8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D4C9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A11E7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9955886699</w:t>
            </w:r>
          </w:p>
        </w:tc>
      </w:tr>
      <w:tr w:rsidR="00AD08F0" w:rsidRPr="0052234C" w14:paraId="06B4DF4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45C7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D86D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9C6E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4FA6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9944886699</w:t>
            </w:r>
          </w:p>
        </w:tc>
      </w:tr>
      <w:tr w:rsidR="00AD08F0" w:rsidRPr="0052234C" w14:paraId="19AF50E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5F3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BAC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1CA9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67FB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  <w:tr w:rsidR="00AD08F0" w:rsidRPr="0052234C" w14:paraId="4BA46599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050B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5544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DFBCF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0B24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9922886699</w:t>
            </w:r>
          </w:p>
        </w:tc>
      </w:tr>
      <w:tr w:rsidR="00AD08F0" w:rsidRPr="0052234C" w14:paraId="65E5C1C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A78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5058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65A9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22961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3A47068B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1D2DEE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63"/>
        <w:gridCol w:w="1123"/>
        <w:gridCol w:w="1680"/>
        <w:gridCol w:w="2184"/>
        <w:gridCol w:w="2160"/>
      </w:tblGrid>
      <w:tr w:rsidR="00AD08F0" w:rsidRPr="0052234C" w14:paraId="326CC5D4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BD5C8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31A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3602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D659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FBB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:rsidR="00AD08F0" w:rsidRPr="0052234C" w14:paraId="31F6BD0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E21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AEE2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AF49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24D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EDA3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SAMPATH KUMAR</w:t>
            </w:r>
          </w:p>
        </w:tc>
      </w:tr>
      <w:tr w:rsidR="00AD08F0" w:rsidRPr="0052234C" w14:paraId="4D9F4B4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BFC8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6AB89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8948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A7F6A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AE7A8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Y.JOHN</w:t>
            </w:r>
          </w:p>
        </w:tc>
      </w:tr>
      <w:tr w:rsidR="00AD08F0" w:rsidRPr="0052234C" w14:paraId="30961E8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18ED7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9D66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83ED6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8B35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45A9F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CINIL JOHN</w:t>
            </w:r>
          </w:p>
        </w:tc>
      </w:tr>
      <w:tr w:rsidR="00AD08F0" w:rsidRPr="0052234C" w14:paraId="2C731E36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E0AE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5A61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11E6E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4BD6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3182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BEN GEORGE</w:t>
            </w:r>
          </w:p>
        </w:tc>
      </w:tr>
      <w:tr w:rsidR="00AD08F0" w:rsidRPr="0052234C" w14:paraId="6E1C35E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5AC9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EC0D7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CE55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AAF2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01ED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K.MUTHU</w:t>
            </w:r>
          </w:p>
        </w:tc>
      </w:tr>
      <w:tr w:rsidR="00AD08F0" w:rsidRPr="0052234C" w14:paraId="716675FB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4D05A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DF78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E1AE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A41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8ABE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MANIMARAN</w:t>
            </w:r>
          </w:p>
        </w:tc>
      </w:tr>
      <w:tr w:rsidR="00AD08F0" w:rsidRPr="0052234C" w14:paraId="0E8AF43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9149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6FE9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14F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438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C7155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R.SUNILKUMAR</w:t>
            </w:r>
          </w:p>
        </w:tc>
      </w:tr>
      <w:tr w:rsidR="00AD08F0" w:rsidRPr="0052234C" w14:paraId="1F207DD5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89A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DD94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4505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B80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563AF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BARATHI</w:t>
            </w:r>
          </w:p>
        </w:tc>
      </w:tr>
      <w:tr w:rsidR="00AD08F0" w:rsidRPr="0052234C" w14:paraId="3AE5E605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880A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86A5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4CF8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6AE0F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45128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SRI HARI</w:t>
            </w:r>
          </w:p>
        </w:tc>
      </w:tr>
      <w:tr w:rsidR="00AD08F0" w:rsidRPr="0052234C" w14:paraId="34F39195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621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4F4D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125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8C507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F6ED1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MATHAN</w:t>
            </w:r>
          </w:p>
        </w:tc>
      </w:tr>
    </w:tbl>
    <w:p w14:paraId="7F24DA5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DA2ECD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442429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:rsidR="00AD08F0" w:rsidRPr="00126848" w14:paraId="22476C84" w14:textId="77777777" w:rsidTr="00A37708"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D028091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040AF40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333F55C1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FC997F8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3D7CA2E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58740C51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70975CF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0F9861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3F9A6FAF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BB570E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08077CB2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:rsidR="00AD08F0" w:rsidRPr="00126848" w14:paraId="5D6663A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1AD21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FB1A9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3809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CA48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CD0D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5989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C68D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CF0D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6D0D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671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D363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3BFF1A3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9DF0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BCDAF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29190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1556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6AEB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0A12F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7C3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F85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FA0D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1A089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C829F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BB50E54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9E556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F0F9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45A5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F2339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B316B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7ADD3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581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291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6249E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B4B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36E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4961D830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38F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A92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3D63A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436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483DF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7D768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38A9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548B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31EC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3F5AC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B845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2B3C1C4E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F76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4A1A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B348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CBE2C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8F41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490ED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CB2AF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B3B6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631F8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C9B7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3F00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DD65A16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695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6127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28FB8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678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74B5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2240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C9E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4722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C6C0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9405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86A78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8E77808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AD4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B88E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DCA8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F58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4A21E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30C6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FEDC4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641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BA8F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CC6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773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89AF50A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4AD7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E76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3E52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AB02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93E7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D0EFA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477D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575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D7A58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603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EAC52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584918B5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742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06FA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787C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49B61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DA6F8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6A26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23B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2483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18701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9213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119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07FCD6E8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5BC2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033A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DA87C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8A02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4512D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FD88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52B5D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7F3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E22DA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F55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096F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3AA51C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D2CD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3E148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6C33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9B904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FA232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2417B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F95D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3127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B8717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E6B7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71DA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36617703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1060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65A30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B0FB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06BBB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C4C5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8D4E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CB07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49583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CABB5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18BF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24A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B142FC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F6C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9DF5F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140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3D69D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27E6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88F83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6F69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4E3FC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11E4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3DFD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4FF9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350CC482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A2DF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41ADE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93C9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56B7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AAA5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5ECA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39D3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3918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523E7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293A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56AB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45DB8D09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2BE7BF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0A7A46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2A5BCBA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EA1A32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9FC2FC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AC20318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50"/>
        <w:gridCol w:w="1163"/>
        <w:gridCol w:w="1070"/>
        <w:gridCol w:w="1483"/>
        <w:gridCol w:w="870"/>
        <w:gridCol w:w="1720"/>
      </w:tblGrid>
      <w:tr w:rsidR="00AD08F0" w:rsidRPr="006306E3" w14:paraId="495A0273" w14:textId="77777777" w:rsidTr="00A37708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FD77B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E6E36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EAF2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313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81EB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91EA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:rsidR="00AD08F0" w:rsidRPr="006306E3" w14:paraId="24D26072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1CD37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E84B7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A44E5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EB408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2D489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6666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7680AB1D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ABAA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6745D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F83F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A6E81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34F4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5B0E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CCB01 - WIN</w:t>
            </w:r>
          </w:p>
        </w:tc>
      </w:tr>
      <w:tr w:rsidR="00AD08F0" w:rsidRPr="006306E3" w14:paraId="05F0131A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17AE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419F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5588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42CCB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3C0B2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F46C6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01EB7989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1971D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30EAB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975B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6352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268D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DF9F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41A2397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078342A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1A0E8E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7"/>
        <w:gridCol w:w="1150"/>
        <w:gridCol w:w="883"/>
        <w:gridCol w:w="1350"/>
        <w:gridCol w:w="1136"/>
      </w:tblGrid>
      <w:tr w:rsidR="00AD08F0" w:rsidRPr="006306E3" w14:paraId="432C1C99" w14:textId="77777777" w:rsidTr="00A3770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13661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F81F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69371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7287A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CBE56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:rsidR="00AD08F0" w:rsidRPr="006306E3" w14:paraId="5C052B66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1E94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0395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5916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B9117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E0AAC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08277B44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5ED95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C4F76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53527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EFC8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B102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7260DC7B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B0A40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1E04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56237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9B68F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17AD5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6000</w:t>
            </w:r>
          </w:p>
        </w:tc>
      </w:tr>
    </w:tbl>
    <w:p w14:paraId="08F755A5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39D5144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5436BA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:rsidR="00AD08F0" w:rsidRPr="006306E3" w14:paraId="17C21BD5" w14:textId="77777777" w:rsidTr="00A37708"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4D5B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8436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E591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C108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2269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E4C4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207A0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F681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6306E3" w14:paraId="65E4B0FD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B265C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6CA3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7D0A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BA2F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383FA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EE42D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87A1F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1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venkatesh@gmail.com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CD1A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9665571435</w:t>
            </w:r>
          </w:p>
        </w:tc>
      </w:tr>
      <w:tr w:rsidR="00AD08F0" w:rsidRPr="006306E3" w14:paraId="5B21D07F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66BD4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77AE0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5AF6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B8881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4A264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AC8EE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1E99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2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mutukumarr@gmail.com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9BF56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9665571460</w:t>
            </w:r>
          </w:p>
        </w:tc>
      </w:tr>
      <w:tr w:rsidR="00AD08F0" w:rsidRPr="006306E3" w14:paraId="0014D65D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889C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B6C5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9256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7C65F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60792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42DB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29FAC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67A7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3A706AE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05C2E85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157CB04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70"/>
        <w:gridCol w:w="1150"/>
        <w:gridCol w:w="1297"/>
      </w:tblGrid>
      <w:tr w:rsidR="00AD08F0" w:rsidRPr="006306E3" w14:paraId="576FE8DF" w14:textId="77777777" w:rsidTr="00A37708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140C8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317A1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5EFD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 w:rsidR="00AD08F0" w:rsidRPr="006306E3" w14:paraId="38C6C10E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4588F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A3DF9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C593D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</w:tr>
      <w:tr w:rsidR="00AD08F0" w:rsidRPr="006306E3" w14:paraId="1C520795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9176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43BD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8640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</w:tr>
    </w:tbl>
    <w:p w14:paraId="11F9AAF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2204BF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C0E860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3.1: To retrieve the location of a particular match conducted by its MatchID</w:t>
      </w:r>
    </w:p>
    <w:p w14:paraId="7439028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4A22C72A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33F7318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388"/>
      </w:tblGrid>
      <w:tr w:rsidR="00AD08F0" w:rsidRPr="006306E3" w14:paraId="430D9121" w14:textId="77777777" w:rsidTr="00A37708"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2F3B95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:rsidR="00AD08F0" w:rsidRPr="006306E3" w14:paraId="6DFA88DE" w14:textId="77777777" w:rsidTr="00A37708"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57C32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</w:tr>
    </w:tbl>
    <w:p w14:paraId="3F618C7B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C5730D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7F86524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retrievethePlayersdetailwhose name start with ‘A’.</w:t>
      </w:r>
    </w:p>
    <w:p w14:paraId="6F4CFE2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:rsidR="00AD08F0" w:rsidRPr="006306E3" w14:paraId="59B63F77" w14:textId="77777777" w:rsidTr="00A37708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F037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5029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209C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E729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F978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55BDA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58DFA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8971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18C7D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contact_no</w:t>
            </w:r>
          </w:p>
        </w:tc>
      </w:tr>
      <w:tr w:rsidR="00AD08F0" w:rsidRPr="006306E3" w14:paraId="798F76B1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DAE5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53D7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377C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E7426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AF78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5EF6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5DE63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65EE5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3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33B8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9292930508</w:t>
            </w:r>
          </w:p>
        </w:tc>
      </w:tr>
      <w:tr w:rsidR="00AD08F0" w:rsidRPr="006306E3" w14:paraId="0C4C830D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95D8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626B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D7FB1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C7AB0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9A61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61CD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6E604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0E972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4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8B03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9292930510</w:t>
            </w:r>
          </w:p>
        </w:tc>
      </w:tr>
      <w:tr w:rsidR="00AD08F0" w:rsidRPr="006306E3" w14:paraId="38102C2A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4C3A2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5EC48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54B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D4D3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895F8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BE142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17D37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85804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5" w:history="1">
              <w:r w:rsidRPr="006306E3">
                <w:rPr>
                  <w:rFonts w:ascii="Calibri" w:eastAsia="Times New Roman" w:hAnsi="Calibri" w:cs="Calibri"/>
                </w:rPr>
                <w:t>Ganeshv@gmail.com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F57ED9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9592958450</w:t>
            </w:r>
          </w:p>
        </w:tc>
      </w:tr>
    </w:tbl>
    <w:p w14:paraId="5F7B1F4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16C90D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CFE1121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3.3: Addacolumn Batting and BowlinginPlayertable.</w:t>
      </w:r>
    </w:p>
    <w:p w14:paraId="09E3E43A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06B7324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3D0FAF65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1DC88FF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3248654E" w14:textId="77777777" w:rsidR="00AD08F0" w:rsidRPr="00353C20" w:rsidRDefault="00AD08F0" w:rsidP="00AD08F0">
      <w:pPr>
        <w:pStyle w:val="BodyText"/>
        <w:spacing w:before="4" w:line="275" w:lineRule="exact"/>
        <w:rPr>
          <w:spacing w:val="-2"/>
        </w:rPr>
      </w:pPr>
      <w:r w:rsidRPr="00353C20">
        <w:t>3.4: To countthenumberof</w:t>
      </w:r>
      <w:r w:rsidRPr="00353C20">
        <w:rPr>
          <w:spacing w:val="-2"/>
        </w:rPr>
        <w:t xml:space="preserve"> right-hand batsman in a team.</w:t>
      </w:r>
    </w:p>
    <w:p w14:paraId="1E632200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5C1C2A79" w14:textId="77777777" w:rsidR="00AD08F0" w:rsidRPr="00353C20" w:rsidRDefault="00AD08F0" w:rsidP="00AD08F0">
      <w:pPr>
        <w:pStyle w:val="BodyText"/>
        <w:spacing w:before="4" w:line="275" w:lineRule="exact"/>
      </w:pPr>
    </w:p>
    <w:p w14:paraId="3F9640F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35"/>
      </w:tblGrid>
      <w:tr w:rsidR="00AD08F0" w:rsidRPr="00DE64B2" w14:paraId="5D2C0D74" w14:textId="77777777" w:rsidTr="00A37708"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46475B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 w:rsidR="00AD08F0" w:rsidRPr="00DE64B2" w14:paraId="52BD42BF" w14:textId="77777777" w:rsidTr="00A37708"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CF919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</w:tr>
    </w:tbl>
    <w:p w14:paraId="41B66D3B" w14:textId="77777777" w:rsidR="00AD08F0" w:rsidRPr="00353C20" w:rsidRDefault="00AD08F0" w:rsidP="00AD08F0">
      <w:pPr>
        <w:pStyle w:val="BodyText"/>
        <w:spacing w:before="4" w:line="275" w:lineRule="exact"/>
      </w:pPr>
    </w:p>
    <w:p w14:paraId="0E895417" w14:textId="77777777" w:rsidR="00AD08F0" w:rsidRPr="00353C20" w:rsidRDefault="00AD08F0" w:rsidP="00AD08F0">
      <w:pPr>
        <w:pStyle w:val="BodyText"/>
        <w:spacing w:before="4" w:line="275" w:lineRule="exact"/>
      </w:pPr>
    </w:p>
    <w:p w14:paraId="456BC029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3.5: To display the CricketBoard details for the BoardIDs 'BID01', 'BID03', and 'BID06'.</w:t>
      </w:r>
    </w:p>
    <w:p w14:paraId="51B7BB83" w14:textId="77777777" w:rsidR="00AD08F0" w:rsidRPr="00353C20" w:rsidRDefault="00AD08F0" w:rsidP="00AD08F0">
      <w:pPr>
        <w:pStyle w:val="BodyText"/>
        <w:spacing w:before="4" w:line="275" w:lineRule="exact"/>
      </w:pPr>
    </w:p>
    <w:p w14:paraId="10A1698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DE64B2" w14:paraId="2CED220A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A5130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95C8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07D50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45C1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DE64B2" w14:paraId="2C2C72C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3FAB02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90293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B0E3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DDE0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DE64B2" w14:paraId="2DB68D0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3C6F99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920D9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20E90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984C5E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DE64B2" w14:paraId="16B702EC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D78C5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F09F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CF026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B2A69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05F7C61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D78311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56FFD7B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50"/>
        <w:gridCol w:w="976"/>
        <w:gridCol w:w="976"/>
      </w:tblGrid>
      <w:tr w:rsidR="00AD08F0" w:rsidRPr="00DE64B2" w14:paraId="7FACB603" w14:textId="77777777" w:rsidTr="00A37708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0315D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6ABAB2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8F85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</w:tr>
      <w:tr w:rsidR="00AD08F0" w:rsidRPr="00DE64B2" w14:paraId="4B113B09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F9FA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2DA329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94AA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N</w:t>
            </w:r>
          </w:p>
        </w:tc>
      </w:tr>
      <w:tr w:rsidR="00AD08F0" w:rsidRPr="00DE64B2" w14:paraId="00683D90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12B0B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264A0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AB299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</w:tr>
      <w:tr w:rsidR="00AD08F0" w:rsidRPr="00DE64B2" w14:paraId="37FCFFC9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E6267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1DFE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56E0D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</w:t>
            </w:r>
          </w:p>
        </w:tc>
      </w:tr>
    </w:tbl>
    <w:p w14:paraId="7FED8DC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764B0E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4CE3955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1E40084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 w:rsidR="00AD08F0" w:rsidRPr="00DE64B2" w14:paraId="71D24DAB" w14:textId="77777777" w:rsidTr="00A37708"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4BBB8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 w:rsidR="00AD08F0" w:rsidRPr="00DE64B2" w14:paraId="46D062CC" w14:textId="77777777" w:rsidTr="00A37708"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A926E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</w:tr>
    </w:tbl>
    <w:p w14:paraId="436B07F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7C1DA974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18FACAB8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683FA6D2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6CEFA60C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0C1F972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6C8B5138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37B7C422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1FEC30AF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314655E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0819F0B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7BF1EF3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A12FB5D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541EEC5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D71E4C4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75620DF0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DBDAF1E" w14:textId="77777777" w:rsidR="00AD08F0" w:rsidRPr="00353C20" w:rsidRDefault="00AD08F0" w:rsidP="00AD08F0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00F3E05A" w14:textId="77777777" w:rsidR="00AD08F0" w:rsidRDefault="00AD08F0" w:rsidP="00AD08F0">
      <w:pPr>
        <w:jc w:val="both"/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6F296FE" w14:textId="77777777" w:rsidR="00AD08F0" w:rsidRDefault="00AD08F0"/>
    <w:sectPr w:rsidR="00AD08F0" w:rsidSect="00301BD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2E9D4" w14:textId="77777777" w:rsidR="00DF6635" w:rsidRDefault="00DF6635">
      <w:pPr>
        <w:spacing w:line="240" w:lineRule="auto"/>
      </w:pPr>
      <w:r>
        <w:separator/>
      </w:r>
    </w:p>
  </w:endnote>
  <w:endnote w:type="continuationSeparator" w:id="0">
    <w:p w14:paraId="17071742" w14:textId="77777777" w:rsidR="00DF6635" w:rsidRDefault="00DF66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85AE8" w14:textId="77777777" w:rsidR="00301BD6" w:rsidRDefault="00000000">
    <w:pPr>
      <w:pStyle w:val="Footer"/>
    </w:pPr>
    <w:r>
      <w:rPr>
        <w:color w:val="4F81BD" w:themeColor="accent1"/>
      </w:rPr>
      <w:pict w14:anchorId="0C3EDF99">
        <v:rect id="Rectangle 247" o:spid="_x0000_s1025" style="position:absolute;margin-left:0;margin-top:0;width:579.9pt;height:750.3pt;z-index:251661312;mso-width-percent:950;mso-height-percent:950;mso-position-horizontal:center;mso-position-horizontal-relative:page;mso-position-vertical:center;mso-position-vertical-relative:page;mso-width-percent:950;mso-height-percent:950;v-text-anchor:middle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 filled="f" strokecolor="#948a54" strokeweight="1.25pt">
          <v:stroke joinstyle="round"/>
          <w10:wrap anchorx="page" anchory="page"/>
        </v:rect>
      </w:pict>
    </w:r>
    <w:r w:rsidR="00FB125A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301BD6">
      <w:rPr>
        <w:color w:val="4F81BD" w:themeColor="accent1"/>
        <w:sz w:val="20"/>
        <w:szCs w:val="20"/>
      </w:rPr>
      <w:fldChar w:fldCharType="begin"/>
    </w:r>
    <w:r w:rsidR="00FB125A">
      <w:rPr>
        <w:color w:val="4F81BD" w:themeColor="accent1"/>
        <w:sz w:val="20"/>
        <w:szCs w:val="20"/>
      </w:rPr>
      <w:instrText xml:space="preserve"> PAGE    \* MERGEFORMAT </w:instrText>
    </w:r>
    <w:r w:rsidR="00301BD6">
      <w:rPr>
        <w:color w:val="4F81BD" w:themeColor="accent1"/>
        <w:sz w:val="20"/>
        <w:szCs w:val="20"/>
      </w:rPr>
      <w:fldChar w:fldCharType="separate"/>
    </w:r>
    <w:r w:rsidR="00AD08F0" w:rsidRPr="00AD08F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 w:rsidR="00301BD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D7B4D" w14:textId="77777777" w:rsidR="00DF6635" w:rsidRDefault="00DF6635">
      <w:pPr>
        <w:spacing w:after="0"/>
      </w:pPr>
      <w:r>
        <w:separator/>
      </w:r>
    </w:p>
  </w:footnote>
  <w:footnote w:type="continuationSeparator" w:id="0">
    <w:p w14:paraId="6B3B3B89" w14:textId="77777777" w:rsidR="00DF6635" w:rsidRDefault="00DF66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50731982">
    <w:abstractNumId w:val="5"/>
  </w:num>
  <w:num w:numId="2" w16cid:durableId="344939128">
    <w:abstractNumId w:val="3"/>
  </w:num>
  <w:num w:numId="3" w16cid:durableId="1154250462">
    <w:abstractNumId w:val="2"/>
  </w:num>
  <w:num w:numId="4" w16cid:durableId="4598621">
    <w:abstractNumId w:val="4"/>
  </w:num>
  <w:num w:numId="5" w16cid:durableId="250702366">
    <w:abstractNumId w:val="1"/>
  </w:num>
  <w:num w:numId="6" w16cid:durableId="535898122">
    <w:abstractNumId w:val="0"/>
  </w:num>
  <w:num w:numId="7" w16cid:durableId="552814762">
    <w:abstractNumId w:val="9"/>
  </w:num>
  <w:num w:numId="8" w16cid:durableId="584068922">
    <w:abstractNumId w:val="6"/>
  </w:num>
  <w:num w:numId="9" w16cid:durableId="399256019">
    <w:abstractNumId w:val="8"/>
  </w:num>
  <w:num w:numId="10" w16cid:durableId="1710646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54594"/>
    <w:rsid w:val="00163AFF"/>
    <w:rsid w:val="00176D2D"/>
    <w:rsid w:val="00264DE1"/>
    <w:rsid w:val="0029639D"/>
    <w:rsid w:val="002E00A0"/>
    <w:rsid w:val="002E6DF9"/>
    <w:rsid w:val="00301BD6"/>
    <w:rsid w:val="00326F90"/>
    <w:rsid w:val="00376C1E"/>
    <w:rsid w:val="003D2FFC"/>
    <w:rsid w:val="004565D5"/>
    <w:rsid w:val="00515698"/>
    <w:rsid w:val="006411F2"/>
    <w:rsid w:val="006C335B"/>
    <w:rsid w:val="006F1245"/>
    <w:rsid w:val="007860AE"/>
    <w:rsid w:val="007B7D2A"/>
    <w:rsid w:val="008262CD"/>
    <w:rsid w:val="00826549"/>
    <w:rsid w:val="008A4592"/>
    <w:rsid w:val="00925FC8"/>
    <w:rsid w:val="009B7767"/>
    <w:rsid w:val="00AA1D8D"/>
    <w:rsid w:val="00AD08F0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DF6635"/>
    <w:rsid w:val="00E42476"/>
    <w:rsid w:val="00EE45FC"/>
    <w:rsid w:val="00F303AE"/>
    <w:rsid w:val="00F41827"/>
    <w:rsid w:val="00FB125A"/>
    <w:rsid w:val="00FC693F"/>
    <w:rsid w:val="00FD7D44"/>
    <w:rsid w:val="42E559C6"/>
    <w:rsid w:val="44E46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70E69C3F"/>
  <w15:docId w15:val="{9FC6CD97-80D9-4F12-8039-3827FB49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8F0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1BD6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301BD6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01BD6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BD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01BD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301BD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01BD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01BD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01BD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01BD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01BD6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301BD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1BD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1BD6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01BD6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01BD6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01BD6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301B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sid w:val="00301BD6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BD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01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1B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1">
    <w:name w:val="Light Shading1"/>
    <w:basedOn w:val="TableNormal"/>
    <w:uiPriority w:val="60"/>
    <w:qFormat/>
    <w:rsid w:val="00301BD6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301BD6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301BD6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301BD6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BD6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301BD6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301BD6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qFormat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BD6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BD6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BD6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BD6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BD6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01BD6"/>
  </w:style>
  <w:style w:type="character" w:customStyle="1" w:styleId="FooterChar">
    <w:name w:val="Footer Char"/>
    <w:basedOn w:val="DefaultParagraphFont"/>
    <w:link w:val="Footer"/>
    <w:uiPriority w:val="99"/>
    <w:rsid w:val="00301BD6"/>
  </w:style>
  <w:style w:type="paragraph" w:styleId="NoSpacing">
    <w:name w:val="No Spacing"/>
    <w:uiPriority w:val="1"/>
    <w:qFormat/>
    <w:rsid w:val="00301BD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01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B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01B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01B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01BD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301BD6"/>
  </w:style>
  <w:style w:type="character" w:customStyle="1" w:styleId="BodyText2Char">
    <w:name w:val="Body Text 2 Char"/>
    <w:basedOn w:val="DefaultParagraphFont"/>
    <w:link w:val="BodyText2"/>
    <w:uiPriority w:val="99"/>
    <w:qFormat/>
    <w:rsid w:val="00301BD6"/>
  </w:style>
  <w:style w:type="character" w:customStyle="1" w:styleId="BodyText3Char">
    <w:name w:val="Body Text 3 Char"/>
    <w:basedOn w:val="DefaultParagraphFont"/>
    <w:link w:val="BodyText3"/>
    <w:uiPriority w:val="99"/>
    <w:qFormat/>
    <w:rsid w:val="00301BD6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301BD6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01BD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1BD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B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D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BD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D6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01BD6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01BD6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01BD6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01BD6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01BD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01BD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F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AD08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marj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utukumarr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katesh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aneshv@gmail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Amar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leenaratre5@outlook.com</cp:lastModifiedBy>
  <cp:revision>3</cp:revision>
  <cp:lastPrinted>2025-10-15T00:45:00Z</cp:lastPrinted>
  <dcterms:created xsi:type="dcterms:W3CDTF">2025-10-25T04:35:00Z</dcterms:created>
  <dcterms:modified xsi:type="dcterms:W3CDTF">2025-11-02T13:00:00Z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