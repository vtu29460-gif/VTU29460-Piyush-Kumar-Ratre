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3702" w14:textId="77777777" w:rsidR="001C2DC7"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340414D4" w14:textId="77777777" w:rsidR="001C2DC7"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4F19E31C" wp14:editId="2F2A7EF7">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1B9FDF56" w14:textId="77777777" w:rsidR="001C2DC7"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0C55A2C0" wp14:editId="4C514B22">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5F47A34F" w14:textId="77777777" w:rsidR="001C2DC7" w:rsidRDefault="00000000">
      <w:pPr>
        <w:spacing w:after="0" w:line="240" w:lineRule="auto"/>
        <w:jc w:val="center"/>
      </w:pPr>
      <w:r>
        <w:rPr>
          <w:rFonts w:ascii="Times New Roman" w:hAnsi="Times New Roman"/>
          <w:b/>
          <w:szCs w:val="24"/>
        </w:rPr>
        <w:t>B.Tech. – Computer Science and Engineering</w:t>
      </w:r>
    </w:p>
    <w:p w14:paraId="5A50E8F6" w14:textId="77777777" w:rsidR="001C2DC7"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5BC37B5" wp14:editId="00B20B3A">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6C49F342" w14:textId="77777777" w:rsidR="001C2DC7"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C060C75" w14:textId="77777777" w:rsidR="001C2DC7" w:rsidRDefault="001C2DC7">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v:textbox>
              </v:shape>
            </w:pict>
          </mc:Fallback>
        </mc:AlternateContent>
      </w:r>
    </w:p>
    <w:p w14:paraId="6D060858" w14:textId="77777777" w:rsidR="001C2DC7" w:rsidRDefault="001C2DC7"/>
    <w:p w14:paraId="1B7B1627" w14:textId="77777777" w:rsidR="001C2DC7" w:rsidRDefault="00000000">
      <w:pPr>
        <w:jc w:val="center"/>
      </w:pPr>
      <w:r>
        <w:t>Academic Year: 2025–2026</w:t>
      </w:r>
    </w:p>
    <w:p w14:paraId="5C0D8526" w14:textId="77777777" w:rsidR="001C2DC7" w:rsidRDefault="00000000">
      <w:pPr>
        <w:jc w:val="center"/>
      </w:pPr>
      <w:r>
        <w:t>SUMMER SEMESTER -SS2526</w:t>
      </w:r>
    </w:p>
    <w:p w14:paraId="0DB9D860" w14:textId="77777777" w:rsidR="001C2DC7" w:rsidRDefault="00000000">
      <w:r>
        <w:br/>
        <w:t>Course Code</w:t>
      </w:r>
      <w:r>
        <w:tab/>
        <w:t>: 10211CS207</w:t>
      </w:r>
    </w:p>
    <w:p w14:paraId="2DAE9EFC" w14:textId="77777777" w:rsidR="001C2DC7" w:rsidRDefault="00000000">
      <w:r>
        <w:t>Course Name</w:t>
      </w:r>
      <w:r>
        <w:tab/>
        <w:t>: Database Management Systems</w:t>
      </w:r>
    </w:p>
    <w:p w14:paraId="1F1607A9" w14:textId="77777777" w:rsidR="001C2DC7" w:rsidRDefault="00000000">
      <w:r>
        <w:t>Slot No</w:t>
      </w:r>
      <w:r>
        <w:tab/>
        <w:t>: S1L4</w:t>
      </w:r>
      <w:r>
        <w:br/>
      </w:r>
    </w:p>
    <w:p w14:paraId="2B309744" w14:textId="77777777" w:rsidR="001C2DC7" w:rsidRDefault="00000000">
      <w:pPr>
        <w:pStyle w:val="Title"/>
      </w:pPr>
      <w:r>
        <w:t>DBMS TASK - 10 REPORT</w:t>
      </w:r>
    </w:p>
    <w:p w14:paraId="0227E060" w14:textId="77777777" w:rsidR="001C2DC7" w:rsidRDefault="00000000">
      <w:r>
        <w:rPr>
          <w:sz w:val="28"/>
          <w:szCs w:val="24"/>
        </w:rPr>
        <w:t>Title: Normalizing databases using functional dependencies upto Third Normal Form</w:t>
      </w:r>
      <w:r>
        <w:br/>
      </w:r>
    </w:p>
    <w:p w14:paraId="4ED78017" w14:textId="77777777" w:rsidR="001C2DC7"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1C2DC7" w14:paraId="33387E94" w14:textId="77777777">
        <w:tc>
          <w:tcPr>
            <w:tcW w:w="1353" w:type="dxa"/>
          </w:tcPr>
          <w:p w14:paraId="3C59DB8F" w14:textId="77777777" w:rsidR="001C2DC7" w:rsidRDefault="00000000">
            <w:pPr>
              <w:spacing w:after="0" w:line="240" w:lineRule="auto"/>
              <w:jc w:val="center"/>
              <w:rPr>
                <w:b/>
                <w:bCs/>
              </w:rPr>
            </w:pPr>
            <w:r>
              <w:rPr>
                <w:b/>
                <w:bCs/>
              </w:rPr>
              <w:t>VTUNO</w:t>
            </w:r>
          </w:p>
        </w:tc>
        <w:tc>
          <w:tcPr>
            <w:tcW w:w="2468" w:type="dxa"/>
          </w:tcPr>
          <w:p w14:paraId="5E48C853" w14:textId="77777777" w:rsidR="001C2DC7" w:rsidRDefault="00000000">
            <w:pPr>
              <w:spacing w:after="0" w:line="240" w:lineRule="auto"/>
              <w:jc w:val="center"/>
              <w:rPr>
                <w:b/>
                <w:bCs/>
              </w:rPr>
            </w:pPr>
            <w:r>
              <w:rPr>
                <w:b/>
                <w:bCs/>
              </w:rPr>
              <w:t>REGISTER NUMBER</w:t>
            </w:r>
          </w:p>
        </w:tc>
        <w:tc>
          <w:tcPr>
            <w:tcW w:w="4809" w:type="dxa"/>
          </w:tcPr>
          <w:p w14:paraId="293A0E04" w14:textId="77777777" w:rsidR="001C2DC7" w:rsidRDefault="00000000">
            <w:pPr>
              <w:spacing w:after="0" w:line="240" w:lineRule="auto"/>
              <w:jc w:val="center"/>
              <w:rPr>
                <w:b/>
                <w:bCs/>
              </w:rPr>
            </w:pPr>
            <w:r>
              <w:rPr>
                <w:b/>
                <w:bCs/>
              </w:rPr>
              <w:t>STUDENT NAME</w:t>
            </w:r>
          </w:p>
        </w:tc>
      </w:tr>
      <w:tr w:rsidR="001C2DC7" w14:paraId="53C14429" w14:textId="77777777">
        <w:tc>
          <w:tcPr>
            <w:tcW w:w="1353" w:type="dxa"/>
            <w:vAlign w:val="bottom"/>
          </w:tcPr>
          <w:p w14:paraId="195CC66A" w14:textId="13273364" w:rsidR="001C2DC7" w:rsidRDefault="00000000">
            <w:pPr>
              <w:spacing w:after="0" w:line="240" w:lineRule="auto"/>
            </w:pPr>
            <w:r>
              <w:t>VTU29</w:t>
            </w:r>
            <w:r w:rsidR="006A46FA">
              <w:t>460</w:t>
            </w:r>
          </w:p>
        </w:tc>
        <w:tc>
          <w:tcPr>
            <w:tcW w:w="2468" w:type="dxa"/>
            <w:vAlign w:val="bottom"/>
          </w:tcPr>
          <w:p w14:paraId="17349166" w14:textId="5C8385B7" w:rsidR="001C2DC7" w:rsidRDefault="00000000">
            <w:pPr>
              <w:spacing w:after="0" w:line="240" w:lineRule="auto"/>
            </w:pPr>
            <w:r>
              <w:t>24UECS</w:t>
            </w:r>
            <w:r w:rsidR="006A46FA">
              <w:t>0272</w:t>
            </w:r>
          </w:p>
        </w:tc>
        <w:tc>
          <w:tcPr>
            <w:tcW w:w="4809" w:type="dxa"/>
            <w:vAlign w:val="bottom"/>
          </w:tcPr>
          <w:p w14:paraId="56BAB511" w14:textId="4DA60E5A" w:rsidR="001C2DC7" w:rsidRDefault="006A46FA">
            <w:pPr>
              <w:spacing w:after="0" w:line="240" w:lineRule="auto"/>
            </w:pPr>
            <w:r>
              <w:t>P</w:t>
            </w:r>
            <w:r w:rsidR="00746EC7">
              <w:t>IYUSH KU</w:t>
            </w:r>
            <w:r w:rsidR="00364DEF">
              <w:t>MAR RATRE</w:t>
            </w:r>
          </w:p>
        </w:tc>
      </w:tr>
    </w:tbl>
    <w:p w14:paraId="3860C3D1" w14:textId="77777777" w:rsidR="001C2DC7" w:rsidRDefault="00000000">
      <w:r>
        <w:br/>
      </w:r>
    </w:p>
    <w:p w14:paraId="73450A7B" w14:textId="77777777" w:rsidR="001C2DC7" w:rsidRDefault="00000000">
      <w:r>
        <w:br/>
      </w:r>
    </w:p>
    <w:p w14:paraId="3AAFFD8E" w14:textId="77777777" w:rsidR="001C2DC7" w:rsidRDefault="00000000">
      <w:r>
        <w:br w:type="page"/>
      </w:r>
    </w:p>
    <w:p w14:paraId="0C9F0795" w14:textId="77777777" w:rsidR="001C2DC7" w:rsidRDefault="00000000">
      <w:pPr>
        <w:jc w:val="center"/>
        <w:rPr>
          <w:rFonts w:ascii="Times New Roman" w:hAnsi="Times New Roman" w:cs="Times New Roman"/>
          <w:b/>
          <w:szCs w:val="24"/>
        </w:rPr>
      </w:pPr>
      <w:r>
        <w:rPr>
          <w:rFonts w:ascii="Times New Roman" w:hAnsi="Times New Roman" w:cs="Times New Roman"/>
          <w:b/>
          <w:szCs w:val="24"/>
        </w:rPr>
        <w:lastRenderedPageBreak/>
        <w:t>Task 10</w:t>
      </w:r>
    </w:p>
    <w:p w14:paraId="4BF28E2F" w14:textId="77777777" w:rsidR="001C2DC7" w:rsidRDefault="00000000">
      <w:pPr>
        <w:jc w:val="center"/>
        <w:rPr>
          <w:rFonts w:ascii="Times New Roman" w:hAnsi="Times New Roman" w:cs="Times New Roman"/>
          <w:b/>
          <w:szCs w:val="24"/>
        </w:rPr>
      </w:pPr>
      <w:r>
        <w:rPr>
          <w:rFonts w:ascii="Times New Roman" w:hAnsi="Times New Roman" w:cs="Times New Roman"/>
          <w:b/>
          <w:szCs w:val="24"/>
        </w:rPr>
        <w:t>Normalizing</w:t>
      </w:r>
      <w:r>
        <w:rPr>
          <w:rFonts w:ascii="Times New Roman" w:hAnsi="Times New Roman" w:cs="Times New Roman"/>
          <w:b/>
          <w:spacing w:val="-2"/>
          <w:szCs w:val="24"/>
        </w:rPr>
        <w:t xml:space="preserve"> </w:t>
      </w:r>
      <w:r>
        <w:rPr>
          <w:rFonts w:ascii="Times New Roman" w:hAnsi="Times New Roman" w:cs="Times New Roman"/>
          <w:b/>
          <w:szCs w:val="24"/>
        </w:rPr>
        <w:t>databases using</w:t>
      </w:r>
      <w:r>
        <w:rPr>
          <w:rFonts w:ascii="Times New Roman" w:hAnsi="Times New Roman" w:cs="Times New Roman"/>
          <w:b/>
          <w:spacing w:val="-1"/>
          <w:szCs w:val="24"/>
        </w:rPr>
        <w:t xml:space="preserve"> </w:t>
      </w:r>
      <w:r>
        <w:rPr>
          <w:rFonts w:ascii="Times New Roman" w:hAnsi="Times New Roman" w:cs="Times New Roman"/>
          <w:b/>
          <w:szCs w:val="24"/>
        </w:rPr>
        <w:t>functional</w:t>
      </w:r>
      <w:r>
        <w:rPr>
          <w:rFonts w:ascii="Times New Roman" w:hAnsi="Times New Roman" w:cs="Times New Roman"/>
          <w:b/>
          <w:spacing w:val="-4"/>
          <w:szCs w:val="24"/>
        </w:rPr>
        <w:t xml:space="preserve"> </w:t>
      </w:r>
      <w:r>
        <w:rPr>
          <w:rFonts w:ascii="Times New Roman" w:hAnsi="Times New Roman" w:cs="Times New Roman"/>
          <w:b/>
          <w:szCs w:val="24"/>
        </w:rPr>
        <w:t>dependencies upto Third Normal Form</w:t>
      </w:r>
    </w:p>
    <w:p w14:paraId="33457D9D" w14:textId="77777777" w:rsidR="001C2DC7" w:rsidRDefault="001C2DC7">
      <w:pPr>
        <w:rPr>
          <w:rFonts w:ascii="Times New Roman" w:hAnsi="Times New Roman" w:cs="Times New Roman"/>
          <w:szCs w:val="24"/>
        </w:rPr>
      </w:pPr>
    </w:p>
    <w:p w14:paraId="0BF0B007" w14:textId="77777777" w:rsidR="001C2DC7" w:rsidRDefault="00000000">
      <w:pPr>
        <w:rPr>
          <w:rFonts w:ascii="Times New Roman" w:hAnsi="Times New Roman" w:cs="Times New Roman"/>
          <w:szCs w:val="24"/>
        </w:rPr>
      </w:pPr>
      <w:r>
        <w:rPr>
          <w:rFonts w:ascii="Times New Roman" w:eastAsia="Times" w:hAnsi="Times New Roman" w:cs="Times New Roman"/>
          <w:b/>
          <w:color w:val="000000"/>
          <w:szCs w:val="24"/>
        </w:rPr>
        <w:t>Aim:</w:t>
      </w:r>
      <w:r>
        <w:rPr>
          <w:rFonts w:ascii="Times New Roman" w:eastAsia="Times" w:hAnsi="Times New Roman" w:cs="Times New Roman"/>
          <w:color w:val="000000"/>
          <w:szCs w:val="24"/>
        </w:rPr>
        <w:t xml:space="preserve"> To normalize the below relation and create the simplified table with suitable constraint.</w:t>
      </w:r>
    </w:p>
    <w:p w14:paraId="2B9DB4AA" w14:textId="77777777" w:rsidR="001C2DC7" w:rsidRDefault="00000000">
      <w:pPr>
        <w:jc w:val="both"/>
        <w:rPr>
          <w:rFonts w:ascii="Times New Roman" w:hAnsi="Times New Roman" w:cs="Times New Roman"/>
          <w:szCs w:val="24"/>
        </w:rPr>
      </w:pPr>
      <w:r>
        <w:rPr>
          <w:rFonts w:ascii="Times New Roman" w:hAnsi="Times New Roman" w:cs="Times New Roman"/>
          <w:szCs w:val="24"/>
        </w:rPr>
        <w:t>CricketBoard(BoardID, Name, Address, Contact_No,  TeamID, TName,</w:t>
      </w:r>
      <w:r>
        <w:rPr>
          <w:rFonts w:ascii="Times New Roman" w:hAnsi="Times New Roman" w:cs="Times New Roman"/>
          <w:szCs w:val="24"/>
        </w:rPr>
        <w:tab/>
        <w:t>Coach,</w:t>
      </w:r>
      <w:r>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5C28B978" w14:textId="77777777" w:rsidR="001C2DC7"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21601706" w14:textId="77777777" w:rsidR="001C2DC7"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7E600044" w14:textId="77777777" w:rsidR="001C2DC7"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43F72EA8" w14:textId="77777777" w:rsidR="001C2DC7"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7CC5C9E8" w14:textId="77777777" w:rsidR="001C2DC7"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4ADFB22E" w14:textId="77777777" w:rsidR="001C2DC7" w:rsidRDefault="001C2DC7">
      <w:pPr>
        <w:jc w:val="both"/>
        <w:rPr>
          <w:rFonts w:ascii="Times New Roman" w:hAnsi="Times New Roman" w:cs="Times New Roman"/>
          <w:szCs w:val="24"/>
        </w:rPr>
      </w:pPr>
    </w:p>
    <w:p w14:paraId="02C373F1" w14:textId="77777777" w:rsidR="001C2DC7" w:rsidRDefault="00000000">
      <w:pPr>
        <w:rPr>
          <w:rFonts w:ascii="Times New Roman" w:hAnsi="Times New Roman" w:cs="Times New Roman"/>
          <w:b/>
          <w:szCs w:val="24"/>
        </w:rPr>
      </w:pPr>
      <w:r>
        <w:rPr>
          <w:rFonts w:ascii="Times New Roman" w:hAnsi="Times New Roman" w:cs="Times New Roman"/>
          <w:b/>
          <w:szCs w:val="24"/>
        </w:rPr>
        <w:t>Procedure:</w:t>
      </w:r>
    </w:p>
    <w:p w14:paraId="1F43A73D" w14:textId="77777777" w:rsidR="001C2DC7" w:rsidRDefault="00000000">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01739BF8" w14:textId="77777777" w:rsidR="001C2DC7" w:rsidRDefault="00000000">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r>
    </w:p>
    <w:p w14:paraId="4B33242D" w14:textId="77777777" w:rsidR="001C2DC7" w:rsidRDefault="00000000">
      <w:pPr>
        <w:spacing w:after="0"/>
        <w:rPr>
          <w:rFonts w:ascii="Times New Roman" w:hAnsi="Times New Roman" w:cs="Times New Roman"/>
          <w:szCs w:val="24"/>
        </w:rPr>
      </w:pPr>
      <w:r>
        <w:rPr>
          <w:rFonts w:ascii="Times New Roman" w:hAnsi="Times New Roman" w:cs="Times New Roman"/>
          <w:szCs w:val="24"/>
        </w:rPr>
        <w:t>BoardID → Name, Address, Contact_No</w:t>
      </w:r>
    </w:p>
    <w:p w14:paraId="03FFBD33" w14:textId="77777777" w:rsidR="001C2DC7" w:rsidRDefault="00000000">
      <w:pPr>
        <w:spacing w:after="0"/>
        <w:rPr>
          <w:rFonts w:ascii="Times New Roman" w:hAnsi="Times New Roman" w:cs="Times New Roman"/>
          <w:szCs w:val="24"/>
        </w:rPr>
      </w:pPr>
      <w:r>
        <w:rPr>
          <w:rFonts w:ascii="Times New Roman" w:hAnsi="Times New Roman" w:cs="Times New Roman"/>
          <w:szCs w:val="24"/>
        </w:rPr>
        <w:t>TeamID → TName, Coach, Captain</w:t>
      </w:r>
    </w:p>
    <w:p w14:paraId="050A0D38" w14:textId="77777777" w:rsidR="001C2DC7" w:rsidRDefault="00000000">
      <w:pPr>
        <w:spacing w:after="0"/>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6DA9DFF4" w14:textId="77777777" w:rsidR="001C2DC7" w:rsidRDefault="00000000">
      <w:pPr>
        <w:spacing w:after="0"/>
        <w:rPr>
          <w:rFonts w:ascii="Times New Roman" w:hAnsi="Times New Roman" w:cs="Times New Roman"/>
          <w:szCs w:val="24"/>
        </w:rPr>
      </w:pPr>
      <w:r>
        <w:rPr>
          <w:rFonts w:ascii="Times New Roman" w:hAnsi="Times New Roman" w:cs="Times New Roman"/>
          <w:szCs w:val="24"/>
        </w:rPr>
        <w:t>MatchID → Match_Date, Time1, Result, GroundID</w:t>
      </w:r>
    </w:p>
    <w:p w14:paraId="29017FD7" w14:textId="77777777" w:rsidR="001C2DC7" w:rsidRDefault="00000000">
      <w:pPr>
        <w:spacing w:after="0"/>
        <w:rPr>
          <w:rFonts w:ascii="Times New Roman" w:hAnsi="Times New Roman" w:cs="Times New Roman"/>
          <w:szCs w:val="24"/>
        </w:rPr>
      </w:pPr>
      <w:r>
        <w:rPr>
          <w:rFonts w:ascii="Times New Roman" w:hAnsi="Times New Roman" w:cs="Times New Roman"/>
          <w:szCs w:val="24"/>
        </w:rPr>
        <w:t>GroundID → GName, Location, Capacity</w:t>
      </w:r>
    </w:p>
    <w:p w14:paraId="399219AC" w14:textId="77777777" w:rsidR="001C2DC7" w:rsidRDefault="00000000">
      <w:pPr>
        <w:spacing w:after="0"/>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34EFA8A9" w14:textId="77777777" w:rsidR="001C2DC7" w:rsidRDefault="001C2DC7">
      <w:pPr>
        <w:spacing w:after="0"/>
        <w:rPr>
          <w:rFonts w:ascii="Times New Roman" w:hAnsi="Times New Roman" w:cs="Times New Roman"/>
          <w:szCs w:val="24"/>
        </w:rPr>
      </w:pPr>
    </w:p>
    <w:p w14:paraId="692638AE" w14:textId="77777777" w:rsidR="001C2DC7" w:rsidRDefault="001C2DC7">
      <w:pPr>
        <w:rPr>
          <w:rFonts w:ascii="Times New Roman" w:hAnsi="Times New Roman" w:cs="Times New Roman"/>
          <w:szCs w:val="24"/>
        </w:rPr>
      </w:pPr>
    </w:p>
    <w:p w14:paraId="7A594A84" w14:textId="77777777" w:rsidR="001C2DC7" w:rsidRDefault="00000000">
      <w:pPr>
        <w:rPr>
          <w:rFonts w:ascii="Times New Roman" w:hAnsi="Times New Roman" w:cs="Times New Roman"/>
          <w:szCs w:val="24"/>
        </w:rPr>
      </w:pPr>
      <w:r>
        <w:rPr>
          <w:rFonts w:ascii="Times New Roman" w:hAnsi="Times New Roman" w:cs="Times New Roman"/>
          <w:szCs w:val="24"/>
        </w:rPr>
        <w:t>Now, we can create simplified tables:</w:t>
      </w:r>
    </w:p>
    <w:p w14:paraId="4E8CABF4" w14:textId="77777777" w:rsidR="001C2DC7" w:rsidRDefault="00000000">
      <w:pPr>
        <w:spacing w:after="0"/>
        <w:rPr>
          <w:rFonts w:ascii="Times New Roman" w:hAnsi="Times New Roman" w:cs="Times New Roman"/>
          <w:szCs w:val="24"/>
        </w:rPr>
      </w:pPr>
      <w:r>
        <w:rPr>
          <w:rFonts w:ascii="Times New Roman" w:hAnsi="Times New Roman" w:cs="Times New Roman"/>
          <w:szCs w:val="24"/>
        </w:rPr>
        <w:t>CricketBoard (BoardID [PK], Name, Address, Contact_No)</w:t>
      </w:r>
    </w:p>
    <w:p w14:paraId="05AD8F2E" w14:textId="77777777" w:rsidR="001C2DC7" w:rsidRDefault="00000000">
      <w:pPr>
        <w:spacing w:after="0"/>
        <w:rPr>
          <w:rFonts w:ascii="Times New Roman" w:hAnsi="Times New Roman" w:cs="Times New Roman"/>
          <w:szCs w:val="24"/>
        </w:rPr>
      </w:pPr>
      <w:r>
        <w:rPr>
          <w:rFonts w:ascii="Times New Roman" w:hAnsi="Times New Roman" w:cs="Times New Roman"/>
          <w:szCs w:val="24"/>
        </w:rPr>
        <w:lastRenderedPageBreak/>
        <w:t>CricketTeam (TeamID [PK], TName, Coach, Captain)</w:t>
      </w:r>
    </w:p>
    <w:p w14:paraId="6E5A7B86" w14:textId="77777777" w:rsidR="001C2DC7" w:rsidRDefault="00000000">
      <w:pPr>
        <w:spacing w:after="0"/>
        <w:rPr>
          <w:rFonts w:ascii="Times New Roman" w:hAnsi="Times New Roman" w:cs="Times New Roman"/>
          <w:szCs w:val="24"/>
        </w:rPr>
      </w:pPr>
      <w:r>
        <w:rPr>
          <w:rFonts w:ascii="Times New Roman" w:hAnsi="Times New Roman" w:cs="Times New Roman"/>
          <w:szCs w:val="24"/>
        </w:rPr>
        <w:t>CricketPlayer (PlayerID [PK], TeamID [FK], PFName, PLName, Age, PDateofBirth, PlayingRole, email, contact_no, Batting, Bowling)</w:t>
      </w:r>
    </w:p>
    <w:p w14:paraId="2041BD24" w14:textId="77777777" w:rsidR="001C2DC7" w:rsidRDefault="00000000">
      <w:pPr>
        <w:spacing w:after="0"/>
        <w:rPr>
          <w:rFonts w:ascii="Times New Roman" w:hAnsi="Times New Roman" w:cs="Times New Roman"/>
          <w:szCs w:val="24"/>
        </w:rPr>
      </w:pPr>
      <w:r>
        <w:rPr>
          <w:rFonts w:ascii="Times New Roman" w:hAnsi="Times New Roman" w:cs="Times New Roman"/>
          <w:szCs w:val="24"/>
        </w:rPr>
        <w:t>CricketMatch (MatchID [PK], TeamID [FK], Match_Date, Time1, Result, GroundID [FK])</w:t>
      </w:r>
    </w:p>
    <w:p w14:paraId="1501D27E" w14:textId="77777777" w:rsidR="001C2DC7" w:rsidRDefault="00000000">
      <w:pPr>
        <w:spacing w:after="0"/>
        <w:rPr>
          <w:rFonts w:ascii="Times New Roman" w:hAnsi="Times New Roman" w:cs="Times New Roman"/>
          <w:szCs w:val="24"/>
        </w:rPr>
      </w:pPr>
      <w:r>
        <w:rPr>
          <w:rFonts w:ascii="Times New Roman" w:hAnsi="Times New Roman" w:cs="Times New Roman"/>
          <w:szCs w:val="24"/>
        </w:rPr>
        <w:t>CricketGround (GroundID [PK], GName, Location, Capacity)</w:t>
      </w:r>
    </w:p>
    <w:p w14:paraId="01F4D909" w14:textId="77777777" w:rsidR="001C2DC7" w:rsidRDefault="00000000">
      <w:pPr>
        <w:rPr>
          <w:rFonts w:ascii="Times New Roman" w:hAnsi="Times New Roman" w:cs="Times New Roman"/>
          <w:szCs w:val="24"/>
        </w:rPr>
      </w:pPr>
      <w:r>
        <w:rPr>
          <w:rFonts w:ascii="Times New Roman" w:hAnsi="Times New Roman" w:cs="Times New Roman"/>
          <w:szCs w:val="24"/>
        </w:rPr>
        <w:t>CricketUmpire (UmpireID [PK], UFName, ULName, UAge, UDateofBirth, Country, Uemail, Ucontact_no)</w:t>
      </w:r>
    </w:p>
    <w:p w14:paraId="2936D6A8" w14:textId="77777777" w:rsidR="001C2DC7" w:rsidRDefault="00000000">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37D5C134" w14:textId="77777777" w:rsidR="001C2DC7" w:rsidRDefault="001C2DC7">
      <w:pPr>
        <w:rPr>
          <w:rFonts w:ascii="Times New Roman" w:hAnsi="Times New Roman" w:cs="Times New Roman"/>
          <w:b/>
          <w:szCs w:val="24"/>
        </w:rPr>
      </w:pPr>
    </w:p>
    <w:p w14:paraId="1E61AE07" w14:textId="77777777" w:rsidR="001C2DC7" w:rsidRDefault="00000000">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245DF69F" w14:textId="77777777" w:rsidR="001C2DC7" w:rsidRDefault="00000000">
      <w:pPr>
        <w:spacing w:after="0"/>
        <w:jc w:val="both"/>
        <w:rPr>
          <w:rFonts w:ascii="Times New Roman" w:hAnsi="Times New Roman" w:cs="Times New Roman"/>
          <w:szCs w:val="24"/>
        </w:rPr>
      </w:pPr>
      <w:r>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43CAEE74" w14:textId="77777777" w:rsidR="001C2DC7" w:rsidRDefault="001C2DC7">
      <w:pPr>
        <w:rPr>
          <w:rFonts w:ascii="Times New Roman" w:hAnsi="Times New Roman" w:cs="Times New Roman"/>
          <w:szCs w:val="24"/>
        </w:rPr>
      </w:pPr>
    </w:p>
    <w:p w14:paraId="5B2AB6EC" w14:textId="77777777" w:rsidR="001C2DC7" w:rsidRDefault="00000000">
      <w:pPr>
        <w:spacing w:after="0"/>
        <w:rPr>
          <w:rFonts w:ascii="Times New Roman" w:hAnsi="Times New Roman" w:cs="Times New Roman"/>
          <w:szCs w:val="24"/>
        </w:rPr>
      </w:pPr>
      <w:r>
        <w:rPr>
          <w:rFonts w:ascii="Times New Roman" w:hAnsi="Times New Roman" w:cs="Times New Roman"/>
          <w:szCs w:val="24"/>
        </w:rPr>
        <w:t>CricketBoard Table: BoardID (PK),  Name, Address, Contact_No</w:t>
      </w:r>
    </w:p>
    <w:p w14:paraId="10B87353" w14:textId="77777777" w:rsidR="001C2DC7" w:rsidRDefault="00000000">
      <w:pPr>
        <w:spacing w:after="0"/>
        <w:rPr>
          <w:rFonts w:ascii="Times New Roman" w:hAnsi="Times New Roman" w:cs="Times New Roman"/>
          <w:szCs w:val="24"/>
        </w:rPr>
      </w:pPr>
      <w:r>
        <w:rPr>
          <w:rFonts w:ascii="Times New Roman" w:hAnsi="Times New Roman" w:cs="Times New Roman"/>
          <w:szCs w:val="24"/>
        </w:rPr>
        <w:t>Team Table: TeamID (PK), TName, Coach, Captain</w:t>
      </w:r>
    </w:p>
    <w:p w14:paraId="0F2CE6BC" w14:textId="77777777" w:rsidR="001C2DC7" w:rsidRDefault="00000000">
      <w:pPr>
        <w:spacing w:after="0"/>
        <w:rPr>
          <w:rFonts w:ascii="Times New Roman" w:hAnsi="Times New Roman" w:cs="Times New Roman"/>
          <w:szCs w:val="24"/>
        </w:rPr>
      </w:pPr>
      <w:r>
        <w:rPr>
          <w:rFonts w:ascii="Times New Roman" w:hAnsi="Times New Roman" w:cs="Times New Roman"/>
          <w:szCs w:val="24"/>
        </w:rPr>
        <w:t xml:space="preserve">Player Table: PlayerID (PK), TeamID (FK), PFName, PLName, Age, PDateofBirth, PlayingRole, </w:t>
      </w:r>
    </w:p>
    <w:p w14:paraId="489C7AE3" w14:textId="77777777" w:rsidR="001C2DC7" w:rsidRDefault="00000000">
      <w:pPr>
        <w:spacing w:after="0"/>
        <w:rPr>
          <w:rFonts w:ascii="Times New Roman" w:hAnsi="Times New Roman" w:cs="Times New Roman"/>
          <w:szCs w:val="24"/>
        </w:rPr>
      </w:pPr>
      <w:r>
        <w:rPr>
          <w:rFonts w:ascii="Times New Roman" w:hAnsi="Times New Roman" w:cs="Times New Roman"/>
          <w:szCs w:val="24"/>
        </w:rPr>
        <w:t>Email, contact_no, Batting, Bowling</w:t>
      </w:r>
    </w:p>
    <w:p w14:paraId="36231FF8" w14:textId="77777777" w:rsidR="001C2DC7" w:rsidRDefault="00000000">
      <w:pPr>
        <w:spacing w:after="0"/>
        <w:rPr>
          <w:rFonts w:ascii="Times New Roman" w:hAnsi="Times New Roman" w:cs="Times New Roman"/>
          <w:szCs w:val="24"/>
        </w:rPr>
      </w:pPr>
      <w:r>
        <w:rPr>
          <w:rFonts w:ascii="Times New Roman" w:hAnsi="Times New Roman" w:cs="Times New Roman"/>
          <w:szCs w:val="24"/>
        </w:rPr>
        <w:t>Match Table: MatchID (PK), TeamID (FK), Match_Date, Time1, Result</w:t>
      </w:r>
    </w:p>
    <w:p w14:paraId="7C8E4E33" w14:textId="77777777" w:rsidR="001C2DC7" w:rsidRDefault="00000000">
      <w:pPr>
        <w:spacing w:after="0"/>
        <w:rPr>
          <w:rFonts w:ascii="Times New Roman" w:hAnsi="Times New Roman" w:cs="Times New Roman"/>
          <w:szCs w:val="24"/>
        </w:rPr>
      </w:pPr>
      <w:r>
        <w:rPr>
          <w:rFonts w:ascii="Times New Roman" w:hAnsi="Times New Roman" w:cs="Times New Roman"/>
          <w:szCs w:val="24"/>
        </w:rPr>
        <w:t>Ground Table: GroundID (PK), GName, Location, Capacity</w:t>
      </w:r>
    </w:p>
    <w:p w14:paraId="7A5AE3F3" w14:textId="77777777" w:rsidR="001C2DC7" w:rsidRDefault="00000000">
      <w:pPr>
        <w:spacing w:after="0"/>
        <w:rPr>
          <w:rFonts w:ascii="Times New Roman" w:hAnsi="Times New Roman" w:cs="Times New Roman"/>
          <w:szCs w:val="24"/>
        </w:rPr>
      </w:pPr>
      <w:r>
        <w:rPr>
          <w:rFonts w:ascii="Times New Roman" w:hAnsi="Times New Roman" w:cs="Times New Roman"/>
          <w:szCs w:val="24"/>
        </w:rPr>
        <w:t>Umpire Table: UmpireID (PK), UFName, ULName, UAge, UDateofBirth, Country, Uemail, Ucontact_no</w:t>
      </w:r>
    </w:p>
    <w:p w14:paraId="0BE7D100" w14:textId="77777777" w:rsidR="001C2DC7" w:rsidRDefault="001C2DC7">
      <w:pPr>
        <w:rPr>
          <w:rFonts w:ascii="Times New Roman" w:hAnsi="Times New Roman" w:cs="Times New Roman"/>
          <w:szCs w:val="24"/>
        </w:rPr>
      </w:pPr>
    </w:p>
    <w:p w14:paraId="574999E2" w14:textId="77777777" w:rsidR="001C2DC7" w:rsidRDefault="00000000">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3DA14560" w14:textId="77777777" w:rsidR="001C2DC7" w:rsidRDefault="00000000">
      <w:pPr>
        <w:jc w:val="both"/>
        <w:rPr>
          <w:rFonts w:ascii="Times New Roman" w:hAnsi="Times New Roman" w:cs="Times New Roman"/>
          <w:szCs w:val="24"/>
        </w:rPr>
      </w:pPr>
      <w:r>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6EEF3848" w14:textId="77777777" w:rsidR="001C2DC7" w:rsidRDefault="00000000">
      <w:pPr>
        <w:rPr>
          <w:rFonts w:ascii="Times New Roman" w:hAnsi="Times New Roman" w:cs="Times New Roman"/>
          <w:szCs w:val="24"/>
        </w:rPr>
      </w:pPr>
      <w:r>
        <w:rPr>
          <w:rFonts w:ascii="Times New Roman" w:hAnsi="Times New Roman" w:cs="Times New Roman"/>
          <w:szCs w:val="24"/>
        </w:rPr>
        <w:t>MatchVenue Table: MatchID (PK, FK), GroundID (FK)</w:t>
      </w:r>
    </w:p>
    <w:p w14:paraId="6A4F1C23" w14:textId="77777777" w:rsidR="001C2DC7" w:rsidRDefault="00000000">
      <w:pPr>
        <w:rPr>
          <w:rFonts w:ascii="Times New Roman" w:hAnsi="Times New Roman" w:cs="Times New Roman"/>
          <w:b/>
          <w:szCs w:val="24"/>
        </w:rPr>
      </w:pPr>
      <w:r>
        <w:rPr>
          <w:rFonts w:ascii="Times New Roman" w:hAnsi="Times New Roman" w:cs="Times New Roman"/>
          <w:b/>
          <w:szCs w:val="24"/>
        </w:rPr>
        <w:t>First Normal Form:</w:t>
      </w:r>
    </w:p>
    <w:p w14:paraId="77F75FD3" w14:textId="77777777" w:rsidR="001C2DC7" w:rsidRDefault="00000000">
      <w:pPr>
        <w:rPr>
          <w:rFonts w:ascii="Times New Roman" w:hAnsi="Times New Roman" w:cs="Times New Roman"/>
          <w:szCs w:val="24"/>
        </w:rPr>
      </w:pPr>
      <w:r>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68241E2E" w14:textId="77777777" w:rsidR="001C2DC7" w:rsidRDefault="00000000">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4CA6C6B8" w14:textId="77777777" w:rsidR="001C2DC7" w:rsidRDefault="00000000">
      <w:pPr>
        <w:rPr>
          <w:rFonts w:ascii="Times New Roman" w:hAnsi="Times New Roman" w:cs="Times New Roman"/>
          <w:b/>
          <w:szCs w:val="24"/>
        </w:rPr>
      </w:pPr>
      <w:r>
        <w:rPr>
          <w:rFonts w:ascii="Times New Roman" w:hAnsi="Times New Roman" w:cs="Times New Roman"/>
          <w:b/>
          <w:szCs w:val="24"/>
        </w:rPr>
        <w:t>Second Normal Form:</w:t>
      </w:r>
    </w:p>
    <w:p w14:paraId="35224BEC" w14:textId="77777777" w:rsidR="001C2DC7" w:rsidRDefault="00000000">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7FC776B8" w14:textId="77777777" w:rsidR="001C2DC7" w:rsidRDefault="00000000">
      <w:pPr>
        <w:rPr>
          <w:rFonts w:ascii="Times New Roman" w:hAnsi="Times New Roman" w:cs="Times New Roman"/>
          <w:szCs w:val="24"/>
        </w:rPr>
      </w:pPr>
      <w:r>
        <w:rPr>
          <w:rFonts w:ascii="Times New Roman" w:hAnsi="Times New Roman" w:cs="Times New Roman"/>
          <w:szCs w:val="24"/>
        </w:rPr>
        <w:t>The relation must already be in 1NF (First Normal Form).</w:t>
      </w:r>
    </w:p>
    <w:p w14:paraId="222276D1" w14:textId="77777777" w:rsidR="001C2DC7" w:rsidRDefault="00000000">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1F350113" w14:textId="77777777" w:rsidR="001C2DC7" w:rsidRDefault="00000000">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4F7704E0" w14:textId="77777777" w:rsidR="001C2DC7" w:rsidRDefault="001C2DC7">
      <w:pPr>
        <w:rPr>
          <w:rFonts w:ascii="Times New Roman" w:hAnsi="Times New Roman" w:cs="Times New Roman"/>
          <w:szCs w:val="24"/>
        </w:rPr>
      </w:pPr>
    </w:p>
    <w:p w14:paraId="2402F073" w14:textId="77777777" w:rsidR="001C2DC7" w:rsidRDefault="00000000">
      <w:pPr>
        <w:rPr>
          <w:rFonts w:ascii="Times New Roman" w:hAnsi="Times New Roman" w:cs="Times New Roman"/>
          <w:szCs w:val="24"/>
        </w:rPr>
      </w:pPr>
      <w:r>
        <w:rPr>
          <w:rFonts w:ascii="Times New Roman" w:hAnsi="Times New Roman" w:cs="Times New Roman"/>
          <w:szCs w:val="24"/>
        </w:rPr>
        <w:t>It appears that the potential candidate keys could be:</w:t>
      </w:r>
    </w:p>
    <w:p w14:paraId="1FCF34E9" w14:textId="77777777" w:rsidR="001C2DC7"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BoardID</w:t>
      </w:r>
    </w:p>
    <w:p w14:paraId="6B2D8CE8" w14:textId="77777777" w:rsidR="001C2DC7"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TeamID</w:t>
      </w:r>
    </w:p>
    <w:p w14:paraId="4D839E4F" w14:textId="77777777" w:rsidR="001C2DC7"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PlayerID</w:t>
      </w:r>
    </w:p>
    <w:p w14:paraId="4D5D2A9E" w14:textId="77777777" w:rsidR="001C2DC7"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MatchID</w:t>
      </w:r>
    </w:p>
    <w:p w14:paraId="0A38DB26" w14:textId="77777777" w:rsidR="001C2DC7"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UmpireID</w:t>
      </w:r>
    </w:p>
    <w:p w14:paraId="423BFBEC" w14:textId="77777777" w:rsidR="001C2DC7" w:rsidRDefault="001C2DC7">
      <w:pPr>
        <w:rPr>
          <w:rFonts w:ascii="Times New Roman" w:hAnsi="Times New Roman" w:cs="Times New Roman"/>
          <w:szCs w:val="24"/>
        </w:rPr>
      </w:pPr>
    </w:p>
    <w:p w14:paraId="123C72A4" w14:textId="77777777" w:rsidR="001C2DC7" w:rsidRDefault="00000000">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3406B241" w14:textId="77777777" w:rsidR="001C2DC7" w:rsidRDefault="00000000">
      <w:pPr>
        <w:rPr>
          <w:rFonts w:ascii="Times New Roman" w:hAnsi="Times New Roman" w:cs="Times New Roman"/>
          <w:b/>
          <w:szCs w:val="24"/>
        </w:rPr>
      </w:pPr>
      <w:r>
        <w:rPr>
          <w:rFonts w:ascii="Times New Roman" w:hAnsi="Times New Roman" w:cs="Times New Roman"/>
          <w:b/>
          <w:szCs w:val="24"/>
        </w:rPr>
        <w:t>Third Normal Form:</w:t>
      </w:r>
    </w:p>
    <w:p w14:paraId="7FF135AF" w14:textId="77777777" w:rsidR="001C2DC7" w:rsidRDefault="00000000">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63A5851D" w14:textId="77777777" w:rsidR="001C2DC7" w:rsidRDefault="000000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FF0A431" w14:textId="77777777" w:rsidR="001C2DC7" w:rsidRDefault="000000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2DD7D2E7" w14:textId="77777777" w:rsidR="001C2DC7" w:rsidRDefault="001C2DC7">
      <w:pPr>
        <w:rPr>
          <w:rFonts w:ascii="Times New Roman" w:hAnsi="Times New Roman" w:cs="Times New Roman"/>
          <w:szCs w:val="24"/>
        </w:rPr>
      </w:pPr>
    </w:p>
    <w:p w14:paraId="4BC2BF5C" w14:textId="77777777" w:rsidR="001C2DC7" w:rsidRDefault="00000000">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0934054A" w14:textId="77777777" w:rsidR="001C2DC7" w:rsidRDefault="00000000">
      <w:pPr>
        <w:rPr>
          <w:rFonts w:ascii="Times New Roman" w:hAnsi="Times New Roman" w:cs="Times New Roman"/>
          <w:szCs w:val="24"/>
        </w:rPr>
      </w:pPr>
      <w:r>
        <w:rPr>
          <w:rFonts w:ascii="Times New Roman" w:hAnsi="Times New Roman" w:cs="Times New Roman"/>
          <w:szCs w:val="24"/>
        </w:rPr>
        <w:lastRenderedPageBreak/>
        <w:t>Now, let's analyze each functional dependency and check for transitive dependencies:</w:t>
      </w:r>
    </w:p>
    <w:p w14:paraId="2BBBABB2" w14:textId="77777777" w:rsidR="001C2DC7" w:rsidRDefault="00000000">
      <w:pPr>
        <w:rPr>
          <w:rFonts w:ascii="Times New Roman" w:hAnsi="Times New Roman" w:cs="Times New Roman"/>
          <w:szCs w:val="24"/>
        </w:rPr>
      </w:pPr>
      <w:r>
        <w:rPr>
          <w:rFonts w:ascii="Times New Roman" w:hAnsi="Times New Roman" w:cs="Times New Roman"/>
          <w:szCs w:val="24"/>
        </w:rPr>
        <w:t>BoardID → Name, Address, Contact_No</w:t>
      </w:r>
    </w:p>
    <w:p w14:paraId="59B68DE6" w14:textId="77777777" w:rsidR="001C2DC7" w:rsidRDefault="00000000">
      <w:pPr>
        <w:spacing w:after="0"/>
        <w:rPr>
          <w:rFonts w:ascii="Times New Roman" w:hAnsi="Times New Roman" w:cs="Times New Roman"/>
          <w:szCs w:val="24"/>
        </w:rPr>
      </w:pPr>
      <w:r>
        <w:rPr>
          <w:rFonts w:ascii="Times New Roman" w:hAnsi="Times New Roman" w:cs="Times New Roman"/>
          <w:szCs w:val="24"/>
        </w:rPr>
        <w:t>There are no transitive dependencies in this case, as Name, Address, and Contact_No are directly dependent on BoardID.</w:t>
      </w:r>
    </w:p>
    <w:p w14:paraId="4B6EA046" w14:textId="77777777" w:rsidR="001C2DC7" w:rsidRDefault="001C2DC7">
      <w:pPr>
        <w:rPr>
          <w:rFonts w:ascii="Times New Roman" w:hAnsi="Times New Roman" w:cs="Times New Roman"/>
          <w:szCs w:val="24"/>
        </w:rPr>
      </w:pPr>
    </w:p>
    <w:p w14:paraId="6E077099" w14:textId="77777777" w:rsidR="001C2DC7" w:rsidRDefault="00000000">
      <w:pPr>
        <w:rPr>
          <w:rFonts w:ascii="Times New Roman" w:hAnsi="Times New Roman" w:cs="Times New Roman"/>
          <w:szCs w:val="24"/>
        </w:rPr>
      </w:pPr>
      <w:r>
        <w:rPr>
          <w:rFonts w:ascii="Times New Roman" w:hAnsi="Times New Roman" w:cs="Times New Roman"/>
          <w:szCs w:val="24"/>
        </w:rPr>
        <w:t>TeamID → TName, Coach, Captain</w:t>
      </w:r>
    </w:p>
    <w:p w14:paraId="2E778F40" w14:textId="77777777" w:rsidR="001C2DC7" w:rsidRDefault="00000000">
      <w:pPr>
        <w:spacing w:after="0"/>
        <w:rPr>
          <w:rFonts w:ascii="Times New Roman" w:hAnsi="Times New Roman" w:cs="Times New Roman"/>
          <w:szCs w:val="24"/>
        </w:rPr>
      </w:pPr>
      <w:r>
        <w:rPr>
          <w:rFonts w:ascii="Times New Roman" w:hAnsi="Times New Roman" w:cs="Times New Roman"/>
          <w:szCs w:val="24"/>
        </w:rPr>
        <w:t>There are no transitive dependencies here either, as TName, Coach, and Captain are directly dependent on TeamID.</w:t>
      </w:r>
    </w:p>
    <w:p w14:paraId="3BBF52DB" w14:textId="77777777" w:rsidR="001C2DC7" w:rsidRDefault="001C2DC7">
      <w:pPr>
        <w:rPr>
          <w:rFonts w:ascii="Times New Roman" w:hAnsi="Times New Roman" w:cs="Times New Roman"/>
          <w:szCs w:val="24"/>
        </w:rPr>
      </w:pPr>
    </w:p>
    <w:p w14:paraId="35DA75C6" w14:textId="77777777" w:rsidR="001C2DC7" w:rsidRDefault="00000000">
      <w:pPr>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18E4FB15" w14:textId="77777777" w:rsidR="001C2DC7" w:rsidRDefault="00000000">
      <w:pPr>
        <w:rPr>
          <w:rFonts w:ascii="Times New Roman" w:hAnsi="Times New Roman" w:cs="Times New Roman"/>
          <w:szCs w:val="24"/>
        </w:rPr>
      </w:pPr>
      <w:r>
        <w:rPr>
          <w:rFonts w:ascii="Times New Roman" w:hAnsi="Times New Roman" w:cs="Times New Roman"/>
          <w:szCs w:val="24"/>
        </w:rPr>
        <w:t>There are no transitive dependencies for PlayerID, as all the mentioned attributes are directly dependent on PlayerID.</w:t>
      </w:r>
    </w:p>
    <w:p w14:paraId="2381196A" w14:textId="77777777" w:rsidR="001C2DC7" w:rsidRDefault="00000000">
      <w:pPr>
        <w:rPr>
          <w:rFonts w:ascii="Times New Roman" w:hAnsi="Times New Roman" w:cs="Times New Roman"/>
          <w:szCs w:val="24"/>
        </w:rPr>
      </w:pPr>
      <w:r>
        <w:rPr>
          <w:rFonts w:ascii="Times New Roman" w:hAnsi="Times New Roman" w:cs="Times New Roman"/>
          <w:szCs w:val="24"/>
        </w:rPr>
        <w:t>MatchID → Match_Date, Time1, Result, GroundID</w:t>
      </w:r>
    </w:p>
    <w:p w14:paraId="2AB8C79C" w14:textId="77777777" w:rsidR="001C2DC7" w:rsidRDefault="00000000">
      <w:pPr>
        <w:spacing w:after="0"/>
        <w:rPr>
          <w:rFonts w:ascii="Times New Roman" w:hAnsi="Times New Roman" w:cs="Times New Roman"/>
          <w:szCs w:val="24"/>
        </w:rPr>
      </w:pPr>
      <w:r>
        <w:rPr>
          <w:rFonts w:ascii="Times New Roman" w:hAnsi="Times New Roman" w:cs="Times New Roman"/>
          <w:szCs w:val="24"/>
        </w:rPr>
        <w:t>There is a transitive dependency between MatchID and GroundID through the Result attribute. To resolve this, we create a new table called MatchVenue:</w:t>
      </w:r>
    </w:p>
    <w:p w14:paraId="0DCE65D2" w14:textId="77777777" w:rsidR="001C2DC7" w:rsidRDefault="00000000">
      <w:pPr>
        <w:rPr>
          <w:rFonts w:ascii="Times New Roman" w:hAnsi="Times New Roman" w:cs="Times New Roman"/>
          <w:szCs w:val="24"/>
        </w:rPr>
      </w:pPr>
      <w:r>
        <w:rPr>
          <w:rFonts w:ascii="Times New Roman" w:hAnsi="Times New Roman" w:cs="Times New Roman"/>
          <w:szCs w:val="24"/>
        </w:rPr>
        <w:t>MatchVenue (MatchID [PK], GroundID [FK])</w:t>
      </w:r>
    </w:p>
    <w:p w14:paraId="4224DAF7" w14:textId="77777777" w:rsidR="001C2DC7" w:rsidRDefault="00000000">
      <w:pPr>
        <w:rPr>
          <w:rFonts w:ascii="Times New Roman" w:hAnsi="Times New Roman" w:cs="Times New Roman"/>
          <w:szCs w:val="24"/>
        </w:rPr>
      </w:pPr>
      <w:r>
        <w:rPr>
          <w:rFonts w:ascii="Times New Roman" w:hAnsi="Times New Roman" w:cs="Times New Roman"/>
          <w:szCs w:val="24"/>
        </w:rPr>
        <w:t>GroundID → GName, Location, Capacity</w:t>
      </w:r>
    </w:p>
    <w:p w14:paraId="1AF11FFB" w14:textId="77777777" w:rsidR="001C2DC7" w:rsidRDefault="00000000">
      <w:pPr>
        <w:rPr>
          <w:rFonts w:ascii="Times New Roman" w:hAnsi="Times New Roman" w:cs="Times New Roman"/>
          <w:szCs w:val="24"/>
        </w:rPr>
      </w:pPr>
      <w:r>
        <w:rPr>
          <w:rFonts w:ascii="Times New Roman" w:hAnsi="Times New Roman" w:cs="Times New Roman"/>
          <w:szCs w:val="24"/>
        </w:rPr>
        <w:t>There are no transitive dependencies for GroundID, as GName, Location, and Capacity are directly dependent on GroundID.</w:t>
      </w:r>
    </w:p>
    <w:p w14:paraId="2F64A964" w14:textId="77777777" w:rsidR="001C2DC7" w:rsidRDefault="00000000">
      <w:pPr>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43C32690" w14:textId="77777777" w:rsidR="001C2DC7" w:rsidRDefault="00000000">
      <w:pPr>
        <w:rPr>
          <w:rFonts w:ascii="Times New Roman" w:hAnsi="Times New Roman" w:cs="Times New Roman"/>
          <w:szCs w:val="24"/>
        </w:rPr>
      </w:pPr>
      <w:r>
        <w:rPr>
          <w:rFonts w:ascii="Times New Roman" w:hAnsi="Times New Roman" w:cs="Times New Roman"/>
          <w:szCs w:val="24"/>
        </w:rPr>
        <w:t>There are no transitive dependencies for UmpireID, as UFName, ULName, UAge, UDateofBirth, Country, Uemail, and Ucontact_no are directly dependent on UmpireID.</w:t>
      </w:r>
    </w:p>
    <w:p w14:paraId="30AB35DC" w14:textId="77777777" w:rsidR="001C2DC7" w:rsidRDefault="00000000">
      <w:pPr>
        <w:rPr>
          <w:rFonts w:ascii="Times New Roman" w:hAnsi="Times New Roman" w:cs="Times New Roman"/>
          <w:szCs w:val="24"/>
        </w:rPr>
      </w:pPr>
      <w:r>
        <w:rPr>
          <w:rFonts w:ascii="Times New Roman" w:hAnsi="Times New Roman" w:cs="Times New Roman"/>
          <w:szCs w:val="24"/>
        </w:rPr>
        <w:t>With the introduction of the MatchVenue table to resolve the transitive dependency, the relation now satisfies the conditions of the Third Normal Form (3NF).</w:t>
      </w:r>
    </w:p>
    <w:p w14:paraId="333E00B4" w14:textId="77777777" w:rsidR="001C2DC7" w:rsidRDefault="001C2DC7">
      <w:pPr>
        <w:rPr>
          <w:rFonts w:ascii="Times New Roman" w:hAnsi="Times New Roman" w:cs="Times New Roman"/>
          <w:szCs w:val="24"/>
        </w:rPr>
      </w:pPr>
    </w:p>
    <w:p w14:paraId="6CADD3AD" w14:textId="77777777" w:rsidR="001C2DC7" w:rsidRDefault="001C2DC7">
      <w:pPr>
        <w:rPr>
          <w:rFonts w:ascii="Times New Roman" w:hAnsi="Times New Roman" w:cs="Times New Roman"/>
          <w:szCs w:val="24"/>
        </w:rPr>
      </w:pPr>
    </w:p>
    <w:p w14:paraId="639E8F54" w14:textId="77777777" w:rsidR="001C2DC7" w:rsidRDefault="001C2DC7">
      <w:pPr>
        <w:rPr>
          <w:rFonts w:ascii="Times New Roman" w:hAnsi="Times New Roman" w:cs="Times New Roman"/>
          <w:szCs w:val="24"/>
        </w:rPr>
      </w:pPr>
    </w:p>
    <w:p w14:paraId="54ED708B" w14:textId="77777777" w:rsidR="001C2DC7" w:rsidRDefault="001C2DC7">
      <w:pPr>
        <w:rPr>
          <w:rFonts w:ascii="Times New Roman" w:hAnsi="Times New Roman" w:cs="Times New Roman"/>
          <w:szCs w:val="24"/>
        </w:rPr>
      </w:pPr>
    </w:p>
    <w:p w14:paraId="340354F8" w14:textId="77777777" w:rsidR="001C2DC7" w:rsidRDefault="001C2DC7">
      <w:pPr>
        <w:rPr>
          <w:rFonts w:ascii="Times New Roman" w:hAnsi="Times New Roman" w:cs="Times New Roman"/>
          <w:szCs w:val="24"/>
        </w:rPr>
      </w:pPr>
    </w:p>
    <w:p w14:paraId="7EDF8B14" w14:textId="77777777" w:rsidR="001C2DC7" w:rsidRDefault="001C2DC7">
      <w:pPr>
        <w:rPr>
          <w:rFonts w:ascii="Times New Roman" w:hAnsi="Times New Roman" w:cs="Times New Roman"/>
          <w:szCs w:val="24"/>
        </w:rPr>
      </w:pPr>
    </w:p>
    <w:p w14:paraId="60E76810" w14:textId="77777777" w:rsidR="001C2DC7" w:rsidRDefault="001C2DC7">
      <w:pPr>
        <w:rPr>
          <w:rFonts w:ascii="Times New Roman" w:hAnsi="Times New Roman" w:cs="Times New Roman"/>
          <w:szCs w:val="24"/>
        </w:rPr>
      </w:pPr>
    </w:p>
    <w:p w14:paraId="289019F0" w14:textId="77777777" w:rsidR="001C2DC7" w:rsidRDefault="001C2DC7">
      <w:pPr>
        <w:rPr>
          <w:rFonts w:ascii="Times New Roman" w:hAnsi="Times New Roman" w:cs="Times New Roman"/>
          <w:szCs w:val="24"/>
        </w:rPr>
      </w:pPr>
    </w:p>
    <w:p w14:paraId="3B3FC3C9" w14:textId="77777777" w:rsidR="001C2DC7" w:rsidRDefault="001C2DC7">
      <w:pPr>
        <w:rPr>
          <w:rFonts w:ascii="Times New Roman" w:hAnsi="Times New Roman" w:cs="Times New Roman"/>
          <w:szCs w:val="24"/>
        </w:rPr>
      </w:pPr>
    </w:p>
    <w:p w14:paraId="1846C752" w14:textId="77777777" w:rsidR="001C2DC7" w:rsidRDefault="001C2DC7">
      <w:pPr>
        <w:rPr>
          <w:rFonts w:ascii="Times New Roman" w:hAnsi="Times New Roman" w:cs="Times New Roman"/>
          <w:szCs w:val="24"/>
        </w:rPr>
      </w:pPr>
    </w:p>
    <w:p w14:paraId="6E594B56" w14:textId="77777777" w:rsidR="001C2DC7" w:rsidRDefault="001C2DC7">
      <w:pPr>
        <w:rPr>
          <w:rFonts w:ascii="Times New Roman" w:hAnsi="Times New Roman" w:cs="Times New Roman"/>
          <w:szCs w:val="24"/>
        </w:rPr>
      </w:pPr>
    </w:p>
    <w:p w14:paraId="72AC0512" w14:textId="77777777" w:rsidR="001C2DC7" w:rsidRDefault="001C2DC7">
      <w:pPr>
        <w:rPr>
          <w:rFonts w:ascii="Times New Roman" w:hAnsi="Times New Roman" w:cs="Times New Roman"/>
          <w:szCs w:val="24"/>
        </w:rPr>
      </w:pPr>
    </w:p>
    <w:p w14:paraId="4C4B73DB" w14:textId="77777777" w:rsidR="001C2DC7" w:rsidRDefault="001C2DC7">
      <w:pPr>
        <w:rPr>
          <w:rFonts w:ascii="Times New Roman" w:hAnsi="Times New Roman" w:cs="Times New Roman"/>
          <w:szCs w:val="24"/>
        </w:rPr>
      </w:pPr>
    </w:p>
    <w:p w14:paraId="05A87D31" w14:textId="77777777" w:rsidR="001C2DC7" w:rsidRDefault="001C2DC7">
      <w:pPr>
        <w:rPr>
          <w:rFonts w:ascii="Times New Roman" w:hAnsi="Times New Roman" w:cs="Times New Roman"/>
          <w:b/>
          <w:szCs w:val="24"/>
        </w:rPr>
      </w:pPr>
    </w:p>
    <w:p w14:paraId="2BD7721B" w14:textId="77777777" w:rsidR="001C2DC7" w:rsidRDefault="00000000">
      <w:pPr>
        <w:rPr>
          <w:rFonts w:ascii="Times New Roman" w:hAnsi="Times New Roman" w:cs="Times New Roman"/>
          <w:b/>
          <w:szCs w:val="24"/>
        </w:rPr>
      </w:pPr>
      <w:r>
        <w:rPr>
          <w:rFonts w:ascii="Times New Roman" w:hAnsi="Times New Roman" w:cs="Times New Roman"/>
          <w:b/>
          <w:szCs w:val="24"/>
        </w:rPr>
        <w:t xml:space="preserve">Result: </w:t>
      </w:r>
    </w:p>
    <w:p w14:paraId="03413D38" w14:textId="77777777" w:rsidR="001C2DC7" w:rsidRDefault="00000000">
      <w:pPr>
        <w:jc w:val="both"/>
      </w:pPr>
      <w:r>
        <w:rPr>
          <w:rFonts w:ascii="Times New Roman" w:eastAsia="Times" w:hAnsi="Times New Roman" w:cs="Times New Roman"/>
          <w:color w:val="000000"/>
          <w:szCs w:val="24"/>
        </w:rPr>
        <w:t>Thus the normalization of the given relation is created the simplified tables with suitable constraint successfully.</w:t>
      </w:r>
    </w:p>
    <w:p w14:paraId="78D644CA" w14:textId="77777777" w:rsidR="001C2DC7" w:rsidRDefault="001C2DC7">
      <w:pPr>
        <w:rPr>
          <w:rFonts w:ascii="Times New Roman" w:hAnsi="Times New Roman" w:cs="Times New Roman"/>
          <w:sz w:val="28"/>
          <w:szCs w:val="28"/>
        </w:rPr>
      </w:pPr>
    </w:p>
    <w:sectPr w:rsidR="001C2DC7">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5A134" w14:textId="77777777" w:rsidR="006F2FFC" w:rsidRDefault="006F2FFC">
      <w:pPr>
        <w:spacing w:line="240" w:lineRule="auto"/>
      </w:pPr>
      <w:r>
        <w:separator/>
      </w:r>
    </w:p>
  </w:endnote>
  <w:endnote w:type="continuationSeparator" w:id="0">
    <w:p w14:paraId="025EB9C9" w14:textId="77777777" w:rsidR="006F2FFC" w:rsidRDefault="006F2F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C429" w14:textId="77777777" w:rsidR="001C2DC7"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7C4C004" wp14:editId="0207476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5A784" w14:textId="77777777" w:rsidR="006F2FFC" w:rsidRDefault="006F2FFC">
      <w:pPr>
        <w:spacing w:after="0"/>
      </w:pPr>
      <w:r>
        <w:separator/>
      </w:r>
    </w:p>
  </w:footnote>
  <w:footnote w:type="continuationSeparator" w:id="0">
    <w:p w14:paraId="1861A25C" w14:textId="77777777" w:rsidR="006F2FFC" w:rsidRDefault="006F2F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A045F7A"/>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6E44F8"/>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3E012F"/>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6369051">
    <w:abstractNumId w:val="5"/>
  </w:num>
  <w:num w:numId="2" w16cid:durableId="1714692023">
    <w:abstractNumId w:val="3"/>
  </w:num>
  <w:num w:numId="3" w16cid:durableId="1035544648">
    <w:abstractNumId w:val="2"/>
  </w:num>
  <w:num w:numId="4" w16cid:durableId="1655641295">
    <w:abstractNumId w:val="4"/>
  </w:num>
  <w:num w:numId="5" w16cid:durableId="1170175625">
    <w:abstractNumId w:val="1"/>
  </w:num>
  <w:num w:numId="6" w16cid:durableId="1427384478">
    <w:abstractNumId w:val="0"/>
  </w:num>
  <w:num w:numId="7" w16cid:durableId="1859079002">
    <w:abstractNumId w:val="7"/>
  </w:num>
  <w:num w:numId="8" w16cid:durableId="718632273">
    <w:abstractNumId w:val="6"/>
  </w:num>
  <w:num w:numId="9" w16cid:durableId="1037463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46702"/>
    <w:rsid w:val="0015074B"/>
    <w:rsid w:val="00163AFF"/>
    <w:rsid w:val="00176D2D"/>
    <w:rsid w:val="001C2DC7"/>
    <w:rsid w:val="00264DE1"/>
    <w:rsid w:val="0029639D"/>
    <w:rsid w:val="002E00A0"/>
    <w:rsid w:val="002E6DF9"/>
    <w:rsid w:val="00326F90"/>
    <w:rsid w:val="00364DEF"/>
    <w:rsid w:val="00376C1E"/>
    <w:rsid w:val="003D2FFC"/>
    <w:rsid w:val="004565D5"/>
    <w:rsid w:val="00515698"/>
    <w:rsid w:val="006411F2"/>
    <w:rsid w:val="006A46FA"/>
    <w:rsid w:val="006C335B"/>
    <w:rsid w:val="006F1245"/>
    <w:rsid w:val="006F2FFC"/>
    <w:rsid w:val="00746EC7"/>
    <w:rsid w:val="007B7D2A"/>
    <w:rsid w:val="008262CD"/>
    <w:rsid w:val="00826549"/>
    <w:rsid w:val="008A4592"/>
    <w:rsid w:val="00925FC8"/>
    <w:rsid w:val="00AA1D8D"/>
    <w:rsid w:val="00B47730"/>
    <w:rsid w:val="00BB738A"/>
    <w:rsid w:val="00C03072"/>
    <w:rsid w:val="00C24503"/>
    <w:rsid w:val="00C666A9"/>
    <w:rsid w:val="00CB0664"/>
    <w:rsid w:val="00CC6BF4"/>
    <w:rsid w:val="00DB6A2D"/>
    <w:rsid w:val="00DD1E60"/>
    <w:rsid w:val="00E42476"/>
    <w:rsid w:val="00F303AE"/>
    <w:rsid w:val="00F41827"/>
    <w:rsid w:val="00F453E9"/>
    <w:rsid w:val="00FC693F"/>
    <w:rsid w:val="00FD7D44"/>
    <w:rsid w:val="206C4540"/>
    <w:rsid w:val="27DE6BB4"/>
    <w:rsid w:val="5FAC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5EAEBC1A"/>
  <w14:defaultImageDpi w14:val="300"/>
  <w15:docId w15:val="{93A67F0E-EC34-4D63-A8A1-F8EA914C2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qFormat/>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994</Words>
  <Characters>5667</Characters>
  <Application>Microsoft Office Word</Application>
  <DocSecurity>0</DocSecurity>
  <Lines>47</Lines>
  <Paragraphs>13</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leenaratre5@outlook.com</cp:lastModifiedBy>
  <cp:revision>10</cp:revision>
  <cp:lastPrinted>2025-10-15T00:45:00Z</cp:lastPrinted>
  <dcterms:created xsi:type="dcterms:W3CDTF">2025-10-10T16:05:00Z</dcterms:created>
  <dcterms:modified xsi:type="dcterms:W3CDTF">2025-11-02T13:06:00Z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154D125535B24DB5966CB5D7280E580F_13</vt:lpwstr>
  </property>
</Properties>
</file>